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Definition: </w:t>
      </w:r>
    </w:p>
    <w:p>
      <w:pPr>
        <w:rPr>
          <w:rFonts w:hint="default"/>
          <w:b/>
          <w:bCs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Iterative optmisation.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order.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local minimum.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Differentiable function.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Move against the oppoisite direction of the gradient. 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Minimum/optmised values directly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get the minimum value of the parameters with the help of the closed form the equation. 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Reason: matrix inverse constly conputation.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But this will not work if the value, or the dimenssion of the matrix is too large, in such a way wwe will not be able to get the inverse of the function. 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SLOPE</w:t>
      </w:r>
      <w:r>
        <w:rPr>
          <w:rFonts w:hint="default"/>
          <w:lang w:val="en-US"/>
        </w:rPr>
        <w:t xml:space="preserve">: </w:t>
      </w:r>
    </w:p>
    <w:p>
      <w:pPr>
        <w:numPr>
          <w:ilvl w:val="0"/>
          <w:numId w:val="12"/>
        </w:numPr>
        <w:rPr>
          <w:rFonts w:hint="default"/>
          <w:lang w:val="en-US"/>
        </w:rPr>
      </w:pPr>
      <w:r>
        <w:rPr>
          <w:rFonts w:hint="default"/>
          <w:lang w:val="en-US"/>
        </w:rPr>
        <w:t>Differentiation of loss function.</w:t>
      </w:r>
      <w:bookmarkStart w:id="0" w:name="_GoBack"/>
      <w:bookmarkEnd w:id="0"/>
    </w:p>
    <w:p>
      <w:pPr>
        <w:numPr>
          <w:ilvl w:val="0"/>
          <w:numId w:val="12"/>
        </w:numPr>
        <w:rPr>
          <w:rFonts w:hint="default"/>
          <w:lang w:val="en-US"/>
        </w:rPr>
      </w:pPr>
      <w:r>
        <w:rPr>
          <w:rFonts w:hint="default"/>
          <w:lang w:val="en-US"/>
        </w:rPr>
        <w:t>You will be having a equation on which you need to take the differentiation and then equate that to zero.</w:t>
      </w:r>
    </w:p>
    <w:p>
      <w:pPr>
        <w:numPr>
          <w:ilvl w:val="0"/>
          <w:numId w:val="12"/>
        </w:numPr>
        <w:rPr>
          <w:rFonts w:hint="default"/>
          <w:lang w:val="en-US"/>
        </w:rPr>
      </w:pPr>
      <w:r>
        <w:drawing>
          <wp:inline distT="0" distB="0" distL="114300" distR="114300">
            <wp:extent cx="5000625" cy="4133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point at x=x0, is the point where we will be having the slope = 0, which is the minimum. 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Slope is nothing but dy/dx. y is nothing but the equation of y, this is represening the second order, x^2. 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Anything other than this point the slope is not equal to zero. THis is what we wanted to find, which 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/>
        </w:rPr>
      </w:pPr>
    </w:p>
    <w:p>
      <w:pPr>
        <w:numPr>
          <w:ilvl w:val="0"/>
          <w:numId w:val="12"/>
        </w:num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60E1"/>
    <w:multiLevelType w:val="multilevel"/>
    <w:tmpl w:val="BBFB60E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76718E"/>
    <w:multiLevelType w:val="singleLevel"/>
    <w:tmpl w:val="FF7671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EFF06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E5FFE42"/>
    <w:rsid w:val="D6EFB551"/>
    <w:rsid w:val="DFDF2F91"/>
    <w:rsid w:val="E6EFF065"/>
    <w:rsid w:val="FFEBF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2025-02-20T18:27:00Z</dcterms:created>
  <dc:creator>hlgsagar</dc:creator>
  <cp:lastModifiedBy>hlgsagar</cp:lastModifiedBy>
  <dcterms:modified xsi:type="dcterms:W3CDTF">2025-02-20T20:45:37Z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