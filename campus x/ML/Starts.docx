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68595" cy="258826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588260"/>
                    </a:xfrm>
                    <a:prstGeom prst="rect">
                      <a:avLst/>
                    </a:prstGeom>
                    <a:noFill/>
                    <a:ln>
                      <a:noFill/>
                    </a:ln>
                  </pic:spPr>
                </pic:pic>
              </a:graphicData>
            </a:graphic>
          </wp:inline>
        </w:drawing>
      </w:r>
    </w:p>
    <w:p>
      <w:pPr>
        <w:numPr>
          <w:ilvl w:val="0"/>
          <w:numId w:val="11"/>
        </w:numPr>
        <w:rPr>
          <w:rFonts w:hint="default"/>
          <w:lang w:val="en-US"/>
        </w:rPr>
      </w:pPr>
      <w:r>
        <w:rPr>
          <w:rFonts w:hint="default"/>
          <w:lang w:val="en-US"/>
        </w:rPr>
        <w:t xml:space="preserve">Semi_supervised learning: </w:t>
      </w:r>
    </w:p>
    <w:p>
      <w:pPr>
        <w:numPr>
          <w:ilvl w:val="1"/>
          <w:numId w:val="11"/>
        </w:numPr>
        <w:ind w:left="840" w:leftChars="0" w:hanging="420" w:firstLineChars="0"/>
        <w:rPr>
          <w:rFonts w:hint="default"/>
          <w:lang w:val="en-US"/>
        </w:rPr>
      </w:pPr>
      <w:r>
        <w:rPr>
          <w:rFonts w:hint="default"/>
          <w:lang w:val="en-US"/>
        </w:rPr>
        <w:t xml:space="preserve">It has both types of data. Supervised and unsupervised. Usually the supervised are expensive in nature, need of manual data entry. </w:t>
      </w:r>
    </w:p>
    <w:p>
      <w:pPr>
        <w:numPr>
          <w:ilvl w:val="1"/>
          <w:numId w:val="11"/>
        </w:numPr>
        <w:ind w:left="840" w:leftChars="0" w:hanging="420" w:firstLineChars="0"/>
        <w:rPr>
          <w:rFonts w:hint="default"/>
          <w:lang w:val="en-US"/>
        </w:rPr>
      </w:pPr>
      <w:r>
        <w:rPr>
          <w:rFonts w:hint="default"/>
          <w:lang w:val="en-US"/>
        </w:rPr>
        <w:t xml:space="preserve">Ex: Google photos: They use the label data,  using those labeled data </w:t>
      </w:r>
    </w:p>
    <w:p>
      <w:pPr>
        <w:numPr>
          <w:ilvl w:val="0"/>
          <w:numId w:val="11"/>
        </w:numPr>
        <w:ind w:left="0" w:leftChars="0" w:firstLine="0" w:firstLineChars="0"/>
        <w:rPr>
          <w:rFonts w:hint="default"/>
          <w:lang w:val="en-US"/>
        </w:rPr>
      </w:pPr>
      <w:r>
        <w:rPr>
          <w:rFonts w:hint="default"/>
          <w:lang w:val="en-US"/>
        </w:rPr>
        <w:t xml:space="preserve">Reinforcement learning: </w:t>
      </w:r>
    </w:p>
    <w:p>
      <w:pPr>
        <w:numPr>
          <w:ilvl w:val="2"/>
          <w:numId w:val="11"/>
        </w:numPr>
        <w:ind w:left="1260" w:leftChars="0" w:hanging="420" w:firstLineChars="0"/>
        <w:rPr>
          <w:rFonts w:hint="default"/>
          <w:lang w:val="en-US"/>
        </w:rPr>
      </w:pPr>
      <w:r>
        <w:rPr>
          <w:rFonts w:hint="default"/>
          <w:lang w:val="en-US"/>
        </w:rPr>
        <w:t xml:space="preserve">There will be some agents they will be rewarded based on the action they make, negative if they </w:t>
      </w:r>
    </w:p>
    <w:p>
      <w:pPr>
        <w:numPr>
          <w:numId w:val="0"/>
        </w:numPr>
        <w:rPr>
          <w:rFonts w:hint="default"/>
          <w:lang w:val="en-US"/>
        </w:rPr>
      </w:pPr>
    </w:p>
    <w:p>
      <w:pPr>
        <w:numPr>
          <w:numId w:val="0"/>
        </w:numPr>
        <w:rPr>
          <w:rFonts w:hint="default"/>
          <w:lang w:val="en-US"/>
        </w:rPr>
      </w:pPr>
    </w:p>
    <w:p>
      <w:pPr>
        <w:numPr>
          <w:numId w:val="0"/>
        </w:numPr>
        <w:rPr>
          <w:rFonts w:hint="default"/>
          <w:lang w:val="en-US"/>
        </w:rPr>
      </w:pPr>
      <w:r>
        <w:rPr>
          <w:rFonts w:hint="default"/>
          <w:b/>
          <w:bCs/>
          <w:lang w:val="en-US"/>
        </w:rPr>
        <w:t>How machine learning models train in production</w:t>
      </w:r>
      <w:r>
        <w:rPr>
          <w:rFonts w:hint="default"/>
          <w:lang w:val="en-US"/>
        </w:rPr>
        <w:t>?</w:t>
      </w:r>
    </w:p>
    <w:p>
      <w:pPr>
        <w:numPr>
          <w:ilvl w:val="0"/>
          <w:numId w:val="11"/>
        </w:numPr>
        <w:rPr>
          <w:rFonts w:hint="default"/>
          <w:lang w:val="en-US"/>
        </w:rPr>
      </w:pPr>
      <w:r>
        <w:rPr>
          <w:rFonts w:hint="default"/>
          <w:b/>
          <w:bCs/>
          <w:lang w:val="en-US"/>
        </w:rPr>
        <w:t>Batch Machine learning</w:t>
      </w:r>
      <w:r>
        <w:rPr>
          <w:rFonts w:hint="default"/>
          <w:lang w:val="en-US"/>
        </w:rPr>
        <w:t xml:space="preserve">: </w:t>
      </w:r>
    </w:p>
    <w:p>
      <w:pPr>
        <w:numPr>
          <w:ilvl w:val="1"/>
          <w:numId w:val="11"/>
        </w:numPr>
        <w:ind w:left="840" w:leftChars="0" w:hanging="420" w:firstLineChars="0"/>
        <w:rPr>
          <w:rFonts w:hint="default"/>
          <w:lang w:val="en-US"/>
        </w:rPr>
      </w:pPr>
      <w:r>
        <w:rPr>
          <w:rFonts w:hint="default"/>
          <w:lang w:val="en-US"/>
        </w:rPr>
        <w:t xml:space="preserve">Giving all data at a time to make the machine to learn. </w:t>
      </w:r>
    </w:p>
    <w:p>
      <w:pPr>
        <w:numPr>
          <w:ilvl w:val="1"/>
          <w:numId w:val="11"/>
        </w:numPr>
        <w:ind w:left="840" w:leftChars="0" w:hanging="420" w:firstLineChars="0"/>
        <w:rPr>
          <w:rFonts w:hint="default"/>
          <w:lang w:val="en-US"/>
        </w:rPr>
      </w:pPr>
      <w:r>
        <w:rPr>
          <w:rFonts w:hint="default"/>
          <w:lang w:val="en-US"/>
        </w:rPr>
        <w:t xml:space="preserve">Get the data, train the model and deploy that on the server.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3400425" cy="1885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400425" cy="188595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Making this in the server: </w:t>
      </w:r>
    </w:p>
    <w:p>
      <w:pPr>
        <w:numPr>
          <w:ilvl w:val="2"/>
          <w:numId w:val="11"/>
        </w:numPr>
        <w:ind w:left="1260" w:leftChars="0" w:hanging="420" w:firstLineChars="0"/>
        <w:rPr>
          <w:rFonts w:hint="default"/>
          <w:lang w:val="en-US"/>
        </w:rPr>
      </w:pPr>
      <w:r>
        <w:rPr>
          <w:rFonts w:hint="default"/>
          <w:lang w:val="en-US"/>
        </w:rPr>
        <w:t>Consumes time</w:t>
      </w:r>
    </w:p>
    <w:p>
      <w:pPr>
        <w:numPr>
          <w:ilvl w:val="1"/>
          <w:numId w:val="11"/>
        </w:numPr>
        <w:ind w:left="840" w:leftChars="0" w:hanging="420" w:firstLineChars="0"/>
        <w:rPr>
          <w:rFonts w:hint="default"/>
          <w:lang w:val="en-US"/>
        </w:rPr>
      </w:pPr>
      <w:r>
        <w:rPr>
          <w:rFonts w:hint="default"/>
          <w:lang w:val="en-US"/>
        </w:rPr>
        <w:t xml:space="preserve">Problem: </w:t>
      </w:r>
    </w:p>
    <w:p>
      <w:pPr>
        <w:numPr>
          <w:ilvl w:val="2"/>
          <w:numId w:val="11"/>
        </w:numPr>
        <w:ind w:left="1260" w:leftChars="0" w:hanging="420" w:firstLineChars="0"/>
        <w:rPr>
          <w:rFonts w:hint="default"/>
          <w:lang w:val="en-US"/>
        </w:rPr>
      </w:pPr>
      <w:r>
        <w:rPr>
          <w:rFonts w:hint="default"/>
          <w:lang w:val="en-US"/>
        </w:rPr>
        <w:t xml:space="preserve"> </w:t>
      </w:r>
      <w:r>
        <w:drawing>
          <wp:inline distT="0" distB="0" distL="114300" distR="114300">
            <wp:extent cx="4219575" cy="1933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219575" cy="193357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2428875" cy="847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428875" cy="84772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Avaiability: atleast for some hours the model is not trained, till then we will not have the acces to new data. </w:t>
      </w:r>
    </w:p>
    <w:p>
      <w:pPr>
        <w:numPr>
          <w:ilvl w:val="2"/>
          <w:numId w:val="11"/>
        </w:numPr>
        <w:ind w:left="1260" w:leftChars="0" w:hanging="420" w:firstLineChars="0"/>
        <w:rPr>
          <w:rFonts w:hint="default"/>
          <w:lang w:val="en-US"/>
        </w:rPr>
      </w:pPr>
      <w:r>
        <w:rPr>
          <w:rFonts w:hint="default"/>
          <w:lang w:val="en-US"/>
        </w:rPr>
        <w:t xml:space="preserve">There will be continous updates in day to day data. </w:t>
      </w:r>
    </w:p>
    <w:p>
      <w:pPr>
        <w:numPr>
          <w:ilvl w:val="0"/>
          <w:numId w:val="11"/>
        </w:numPr>
        <w:rPr>
          <w:rFonts w:hint="default"/>
          <w:lang w:val="en-US"/>
        </w:rPr>
      </w:pPr>
      <w:r>
        <w:rPr>
          <w:rFonts w:hint="default"/>
          <w:b/>
          <w:bCs/>
          <w:lang w:val="en-US"/>
        </w:rPr>
        <w:t>Online machine learning</w:t>
      </w:r>
      <w:r>
        <w:rPr>
          <w:rFonts w:hint="default"/>
          <w:lang w:val="en-US"/>
        </w:rPr>
        <w:t xml:space="preserve">: </w:t>
      </w:r>
    </w:p>
    <w:p>
      <w:pPr>
        <w:numPr>
          <w:ilvl w:val="1"/>
          <w:numId w:val="11"/>
        </w:numPr>
        <w:ind w:left="840" w:leftChars="0" w:hanging="420" w:firstLineChars="0"/>
        <w:rPr>
          <w:rFonts w:hint="default"/>
          <w:lang w:val="en-US"/>
        </w:rPr>
      </w:pPr>
      <w:r>
        <w:rPr>
          <w:rFonts w:hint="default"/>
          <w:lang w:val="en-US"/>
        </w:rPr>
        <w:t xml:space="preserve">Statement: Our product improves based on the number of times the users usage. </w:t>
      </w:r>
    </w:p>
    <w:p>
      <w:pPr>
        <w:numPr>
          <w:ilvl w:val="1"/>
          <w:numId w:val="11"/>
        </w:numPr>
        <w:ind w:left="840" w:leftChars="0" w:hanging="420" w:firstLineChars="0"/>
        <w:rPr>
          <w:rFonts w:hint="default"/>
          <w:lang w:val="en-US"/>
        </w:rPr>
      </w:pPr>
      <w:r>
        <w:rPr>
          <w:rFonts w:hint="default"/>
          <w:lang w:val="en-US"/>
        </w:rPr>
        <w:t xml:space="preserve">On the server, the machine learning models update based on the mini batch. </w:t>
      </w:r>
    </w:p>
    <w:p>
      <w:pPr>
        <w:numPr>
          <w:ilvl w:val="1"/>
          <w:numId w:val="11"/>
        </w:numPr>
        <w:ind w:left="840" w:leftChars="0" w:hanging="420" w:firstLineChars="0"/>
        <w:rPr>
          <w:rFonts w:hint="default"/>
          <w:lang w:val="en-US"/>
        </w:rPr>
      </w:pPr>
      <w:r>
        <w:rPr>
          <w:rFonts w:hint="default"/>
          <w:lang w:val="en-US"/>
        </w:rPr>
        <w:t xml:space="preserve">It is done incremenetally. </w:t>
      </w:r>
    </w:p>
    <w:p>
      <w:pPr>
        <w:numPr>
          <w:ilvl w:val="1"/>
          <w:numId w:val="11"/>
        </w:numPr>
        <w:ind w:left="840" w:leftChars="0" w:hanging="420" w:firstLineChars="0"/>
        <w:rPr>
          <w:rFonts w:hint="default"/>
          <w:lang w:val="en-US"/>
        </w:rPr>
      </w:pPr>
      <w:r>
        <w:rPr>
          <w:rFonts w:hint="default"/>
          <w:lang w:val="en-US"/>
        </w:rPr>
        <w:t xml:space="preserve">On server, we will be getting new feeds of data everytime , by using those feeds, we will be making the new models and continuosly deployed. </w:t>
      </w:r>
    </w:p>
    <w:p>
      <w:pPr>
        <w:numPr>
          <w:ilvl w:val="1"/>
          <w:numId w:val="11"/>
        </w:numPr>
        <w:ind w:left="840" w:leftChars="0" w:hanging="420" w:firstLineChars="0"/>
        <w:rPr>
          <w:rFonts w:hint="default"/>
          <w:lang w:val="en-US"/>
        </w:rPr>
      </w:pPr>
      <w:r>
        <w:rPr>
          <w:rFonts w:hint="default"/>
          <w:lang w:val="en-US"/>
        </w:rPr>
        <w:t xml:space="preserve">In server(Both are happening): </w:t>
      </w:r>
    </w:p>
    <w:p>
      <w:pPr>
        <w:numPr>
          <w:ilvl w:val="2"/>
          <w:numId w:val="11"/>
        </w:numPr>
        <w:ind w:left="1260" w:leftChars="0" w:hanging="420" w:firstLineChars="0"/>
        <w:rPr>
          <w:rFonts w:hint="default"/>
          <w:lang w:val="en-US"/>
        </w:rPr>
      </w:pPr>
      <w:r>
        <w:rPr>
          <w:rFonts w:hint="default"/>
          <w:lang w:val="en-US"/>
        </w:rPr>
        <w:t>Prediction</w:t>
      </w:r>
    </w:p>
    <w:p>
      <w:pPr>
        <w:numPr>
          <w:ilvl w:val="2"/>
          <w:numId w:val="11"/>
        </w:numPr>
        <w:ind w:left="1260" w:leftChars="0" w:hanging="420" w:firstLineChars="0"/>
        <w:rPr>
          <w:rFonts w:hint="default"/>
          <w:lang w:val="en-US"/>
        </w:rPr>
      </w:pPr>
      <w:r>
        <w:rPr>
          <w:rFonts w:hint="default"/>
          <w:lang w:val="en-US"/>
        </w:rPr>
        <w:t>learning</w:t>
      </w:r>
    </w:p>
    <w:p>
      <w:pPr>
        <w:numPr>
          <w:ilvl w:val="1"/>
          <w:numId w:val="11"/>
        </w:numPr>
        <w:ind w:left="840" w:leftChars="0" w:hanging="420" w:firstLineChars="0"/>
        <w:rPr>
          <w:rFonts w:hint="default"/>
          <w:lang w:val="en-US"/>
        </w:rPr>
      </w:pPr>
      <w:r>
        <w:rPr>
          <w:rFonts w:hint="default"/>
          <w:lang w:val="en-US"/>
        </w:rPr>
        <w:t xml:space="preserve">In offline,  only the prediction occurs not the learning. </w:t>
      </w:r>
    </w:p>
    <w:p>
      <w:pPr>
        <w:numPr>
          <w:ilvl w:val="1"/>
          <w:numId w:val="11"/>
        </w:numPr>
        <w:ind w:left="840" w:leftChars="0" w:hanging="420" w:firstLineChars="0"/>
        <w:rPr>
          <w:rFonts w:hint="default"/>
          <w:lang w:val="en-US"/>
        </w:rPr>
      </w:pPr>
      <w:r>
        <w:rPr>
          <w:rFonts w:hint="default"/>
          <w:lang w:val="en-US"/>
        </w:rPr>
        <w:t xml:space="preserve">Ex: chatbot, swift key, youtube  recommendation. </w:t>
      </w:r>
    </w:p>
    <w:p>
      <w:pPr>
        <w:numPr>
          <w:ilvl w:val="1"/>
          <w:numId w:val="11"/>
        </w:numPr>
        <w:ind w:left="840" w:leftChars="0" w:hanging="420" w:firstLineChars="0"/>
        <w:rPr>
          <w:rFonts w:hint="default"/>
          <w:lang w:val="en-US"/>
        </w:rPr>
      </w:pPr>
      <w:r>
        <w:rPr>
          <w:rFonts w:hint="default"/>
          <w:lang w:val="en-US"/>
        </w:rPr>
        <w:t xml:space="preserve">Here we train the models sequentially. </w:t>
      </w:r>
    </w:p>
    <w:p>
      <w:pPr>
        <w:numPr>
          <w:ilvl w:val="0"/>
          <w:numId w:val="11"/>
        </w:numPr>
        <w:ind w:left="0" w:leftChars="0" w:firstLine="0" w:firstLineChars="0"/>
        <w:rPr>
          <w:rFonts w:hint="default"/>
          <w:lang w:val="en-US"/>
        </w:rPr>
      </w:pPr>
      <w:r>
        <w:rPr>
          <w:rFonts w:hint="default"/>
          <w:lang w:val="en-US"/>
        </w:rPr>
        <w:t>When to use?</w:t>
      </w:r>
    </w:p>
    <w:p>
      <w:pPr>
        <w:numPr>
          <w:ilvl w:val="2"/>
          <w:numId w:val="11"/>
        </w:numPr>
        <w:ind w:left="1260" w:leftChars="0" w:hanging="420" w:firstLineChars="0"/>
        <w:rPr>
          <w:rFonts w:hint="default"/>
          <w:lang w:val="en-US"/>
        </w:rPr>
      </w:pPr>
      <w:r>
        <w:rPr>
          <w:rFonts w:hint="default"/>
          <w:lang w:val="en-US"/>
        </w:rPr>
        <w:t xml:space="preserve">The nature of problem keeps changing very fastly , ex: stock market. (online), Concept drift: </w:t>
      </w:r>
    </w:p>
    <w:p>
      <w:pPr>
        <w:numPr>
          <w:ilvl w:val="2"/>
          <w:numId w:val="11"/>
        </w:numPr>
        <w:ind w:left="1260" w:leftChars="0" w:hanging="420" w:firstLineChars="0"/>
        <w:rPr>
          <w:rFonts w:hint="default"/>
          <w:lang w:val="en-US"/>
        </w:rPr>
      </w:pPr>
      <w:r>
        <w:rPr>
          <w:rFonts w:hint="default"/>
          <w:lang w:val="en-US"/>
        </w:rPr>
        <w:t>Cost effective: (online)</w:t>
      </w:r>
    </w:p>
    <w:p>
      <w:pPr>
        <w:numPr>
          <w:ilvl w:val="2"/>
          <w:numId w:val="11"/>
        </w:numPr>
        <w:ind w:left="1260" w:leftChars="0" w:hanging="420" w:firstLineChars="0"/>
        <w:rPr>
          <w:rFonts w:hint="default"/>
          <w:lang w:val="en-US"/>
        </w:rPr>
      </w:pPr>
      <w:r>
        <w:rPr>
          <w:rFonts w:hint="default"/>
          <w:lang w:val="en-US"/>
        </w:rPr>
        <w:t xml:space="preserve">Faster solution:  Online. </w:t>
      </w:r>
    </w:p>
    <w:p>
      <w:pPr>
        <w:numPr>
          <w:ilvl w:val="1"/>
          <w:numId w:val="11"/>
        </w:numPr>
        <w:ind w:left="840" w:leftChars="0" w:hanging="420" w:firstLineChars="0"/>
        <w:rPr>
          <w:rFonts w:hint="default"/>
          <w:lang w:val="en-US"/>
        </w:rPr>
      </w:pPr>
      <w:r>
        <w:rPr>
          <w:rFonts w:hint="default"/>
          <w:b/>
          <w:bCs/>
          <w:lang w:val="en-US"/>
        </w:rPr>
        <w:t>Implemented</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linear model: SGD regressor, partial fit in sklearn</w:t>
      </w:r>
    </w:p>
    <w:p>
      <w:pPr>
        <w:numPr>
          <w:ilvl w:val="2"/>
          <w:numId w:val="11"/>
        </w:numPr>
        <w:ind w:left="1260" w:leftChars="0" w:hanging="420" w:firstLineChars="0"/>
        <w:rPr>
          <w:rFonts w:hint="default"/>
          <w:lang w:val="en-US"/>
        </w:rPr>
      </w:pPr>
      <w:r>
        <w:rPr>
          <w:rFonts w:hint="default"/>
          <w:lang w:val="en-US"/>
        </w:rPr>
        <w:t xml:space="preserve">Dedicated library, river. </w:t>
      </w:r>
    </w:p>
    <w:p>
      <w:pPr>
        <w:numPr>
          <w:ilvl w:val="2"/>
          <w:numId w:val="11"/>
        </w:numPr>
        <w:ind w:left="1260" w:leftChars="0" w:hanging="420" w:firstLineChars="0"/>
        <w:rPr>
          <w:rFonts w:hint="default"/>
          <w:lang w:val="en-US"/>
        </w:rPr>
      </w:pPr>
      <w:r>
        <w:rPr>
          <w:rFonts w:hint="default"/>
          <w:lang w:val="en-US"/>
        </w:rPr>
        <w:t>vowpal wabbit</w:t>
      </w:r>
    </w:p>
    <w:p>
      <w:pPr>
        <w:numPr>
          <w:ilvl w:val="1"/>
          <w:numId w:val="11"/>
        </w:numPr>
        <w:ind w:left="840" w:leftChars="0" w:hanging="420" w:firstLineChars="0"/>
        <w:rPr>
          <w:rFonts w:hint="default"/>
          <w:lang w:val="en-US"/>
        </w:rPr>
      </w:pPr>
      <w:r>
        <w:rPr>
          <w:rFonts w:hint="default"/>
          <w:b/>
          <w:bCs/>
          <w:lang w:val="en-US"/>
        </w:rPr>
        <w:t>Learning Rate</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Determines how fast you learn from new data by keeping the previous data.</w:t>
      </w:r>
    </w:p>
    <w:p>
      <w:pPr>
        <w:numPr>
          <w:ilvl w:val="2"/>
          <w:numId w:val="11"/>
        </w:numPr>
        <w:ind w:left="1260" w:leftChars="0" w:hanging="420" w:firstLineChars="0"/>
        <w:rPr>
          <w:rFonts w:hint="default"/>
          <w:lang w:val="en-US"/>
        </w:rPr>
      </w:pPr>
      <w:r>
        <w:rPr>
          <w:rFonts w:hint="default"/>
          <w:lang w:val="en-US"/>
        </w:rPr>
        <w:t xml:space="preserve">This is most difficult task. </w:t>
      </w:r>
    </w:p>
    <w:p>
      <w:pPr>
        <w:numPr>
          <w:ilvl w:val="1"/>
          <w:numId w:val="11"/>
        </w:numPr>
        <w:ind w:left="840" w:leftChars="0" w:hanging="420" w:firstLineChars="0"/>
        <w:rPr>
          <w:rFonts w:hint="default"/>
          <w:lang w:val="en-US"/>
        </w:rPr>
      </w:pPr>
      <w:r>
        <w:rPr>
          <w:rFonts w:hint="default"/>
          <w:b/>
          <w:bCs/>
          <w:lang w:val="en-US"/>
        </w:rPr>
        <w:t>Out of core learning</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 xml:space="preserve">There are huge set of data, which cannot be loaded at once to RAM. </w:t>
      </w:r>
    </w:p>
    <w:p>
      <w:pPr>
        <w:numPr>
          <w:ilvl w:val="2"/>
          <w:numId w:val="11"/>
        </w:numPr>
        <w:ind w:left="1260" w:leftChars="0" w:hanging="420" w:firstLineChars="0"/>
        <w:rPr>
          <w:rFonts w:hint="default"/>
          <w:lang w:val="en-US"/>
        </w:rPr>
      </w:pPr>
      <w:r>
        <w:rPr>
          <w:rFonts w:hint="default"/>
          <w:lang w:val="en-US"/>
        </w:rPr>
        <w:t xml:space="preserve">Hence  we use the mini batch in offline. </w:t>
      </w:r>
    </w:p>
    <w:p>
      <w:pPr>
        <w:numPr>
          <w:ilvl w:val="2"/>
          <w:numId w:val="11"/>
        </w:numPr>
        <w:ind w:left="1260" w:leftChars="0" w:hanging="420" w:firstLineChars="0"/>
        <w:rPr>
          <w:rFonts w:hint="default"/>
          <w:lang w:val="en-US"/>
        </w:rPr>
      </w:pPr>
      <w:r>
        <w:rPr>
          <w:rFonts w:hint="default"/>
          <w:lang w:val="en-US"/>
        </w:rPr>
        <w:t xml:space="preserve"> </w:t>
      </w:r>
      <w:r>
        <w:drawing>
          <wp:inline distT="0" distB="0" distL="114300" distR="114300">
            <wp:extent cx="4486275" cy="2333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486275" cy="233362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b/>
          <w:bCs/>
          <w:lang w:val="en-US"/>
        </w:rPr>
        <w:t>Disadvantage</w:t>
      </w:r>
      <w:r>
        <w:rPr>
          <w:rFonts w:hint="default"/>
          <w:lang w:val="en-US"/>
        </w:rPr>
        <w:t xml:space="preserve">: </w:t>
      </w:r>
    </w:p>
    <w:p>
      <w:pPr>
        <w:numPr>
          <w:ilvl w:val="2"/>
          <w:numId w:val="11"/>
        </w:numPr>
        <w:ind w:left="1260" w:leftChars="0" w:hanging="420" w:firstLineChars="0"/>
        <w:rPr>
          <w:rFonts w:hint="default"/>
          <w:lang w:val="en-US"/>
        </w:rPr>
      </w:pPr>
      <w:r>
        <w:drawing>
          <wp:inline distT="0" distB="0" distL="114300" distR="114300">
            <wp:extent cx="1914525" cy="981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1914525" cy="981075"/>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The machine learning models are generated based on the data we pass, if the data is controlled by some body, then models are gone. Anomoly detection comes in. So when this is made, we will be turning off the server and rollback to the previous models  and turn on the server again. </w:t>
      </w:r>
    </w:p>
    <w:p>
      <w:pPr>
        <w:numPr>
          <w:ilvl w:val="3"/>
          <w:numId w:val="11"/>
        </w:numPr>
        <w:ind w:left="1680" w:leftChars="0" w:hanging="420" w:firstLineChars="0"/>
        <w:rPr>
          <w:rFonts w:hint="default"/>
          <w:lang w:val="en-US"/>
        </w:rPr>
      </w:pPr>
      <w:r>
        <w:rPr>
          <w:rFonts w:hint="default"/>
          <w:lang w:val="en-US"/>
        </w:rPr>
        <w:t xml:space="preserve"> </w:t>
      </w:r>
      <w:r>
        <w:drawing>
          <wp:inline distT="0" distB="0" distL="114300" distR="114300">
            <wp:extent cx="5262880" cy="3484880"/>
            <wp:effectExtent l="0" t="0" r="139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2880" cy="348488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 </w:t>
      </w: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r>
        <w:rPr>
          <w:rFonts w:hint="default"/>
          <w:b/>
          <w:bCs/>
          <w:lang w:val="en-US"/>
        </w:rPr>
        <w:t>Instance Based Learning vs Model Based Learning</w:t>
      </w:r>
      <w:r>
        <w:rPr>
          <w:rFonts w:hint="default"/>
          <w:lang w:val="en-US"/>
        </w:rPr>
        <w:t xml:space="preserve">: </w:t>
      </w:r>
    </w:p>
    <w:p>
      <w:pPr>
        <w:numPr>
          <w:numId w:val="0"/>
        </w:numPr>
        <w:rPr>
          <w:rFonts w:hint="default"/>
          <w:lang w:val="en-US"/>
        </w:rPr>
      </w:pPr>
    </w:p>
    <w:p>
      <w:pPr>
        <w:numPr>
          <w:ilvl w:val="0"/>
          <w:numId w:val="11"/>
        </w:numPr>
        <w:ind w:left="0" w:leftChars="0" w:firstLine="0" w:firstLineChars="0"/>
        <w:rPr>
          <w:rFonts w:hint="default"/>
          <w:lang w:val="en-US"/>
        </w:rPr>
      </w:pPr>
      <w:r>
        <w:rPr>
          <w:rFonts w:hint="default"/>
          <w:lang w:val="en-US"/>
        </w:rPr>
        <w:t xml:space="preserve">Learning: </w:t>
      </w:r>
    </w:p>
    <w:p>
      <w:pPr>
        <w:numPr>
          <w:ilvl w:val="1"/>
          <w:numId w:val="11"/>
        </w:numPr>
        <w:ind w:left="840" w:leftChars="0" w:hanging="420" w:firstLineChars="0"/>
        <w:rPr>
          <w:rFonts w:hint="default"/>
          <w:lang w:val="en-US"/>
        </w:rPr>
      </w:pPr>
      <w:r>
        <w:rPr>
          <w:rFonts w:hint="default"/>
          <w:b/>
          <w:bCs/>
          <w:lang w:val="en-US"/>
        </w:rPr>
        <w:t>Memorizing</w:t>
      </w:r>
      <w:r>
        <w:rPr>
          <w:rFonts w:hint="default"/>
          <w:lang w:val="en-US"/>
        </w:rPr>
        <w:t xml:space="preserve"> (instance based)</w:t>
      </w:r>
    </w:p>
    <w:p>
      <w:pPr>
        <w:numPr>
          <w:ilvl w:val="1"/>
          <w:numId w:val="11"/>
        </w:numPr>
        <w:ind w:left="840" w:leftChars="0" w:hanging="420" w:firstLineChars="0"/>
        <w:rPr>
          <w:rFonts w:hint="default"/>
          <w:lang w:val="en-US"/>
        </w:rPr>
      </w:pPr>
      <w:r>
        <w:rPr>
          <w:rFonts w:hint="default"/>
          <w:b/>
          <w:bCs/>
          <w:lang w:val="en-US"/>
        </w:rPr>
        <w:t>Generalizing</w:t>
      </w:r>
      <w:r>
        <w:rPr>
          <w:rFonts w:hint="default"/>
          <w:lang w:val="en-US"/>
        </w:rPr>
        <w:t xml:space="preserve">- extracting the fundamental principles or patterns( Model based learning).  </w:t>
      </w:r>
    </w:p>
    <w:p>
      <w:pPr>
        <w:numPr>
          <w:ilvl w:val="0"/>
          <w:numId w:val="11"/>
        </w:numPr>
        <w:ind w:left="0" w:leftChars="0" w:firstLine="0" w:firstLineChars="0"/>
        <w:rPr>
          <w:rFonts w:hint="default"/>
          <w:lang w:val="en-US"/>
        </w:rPr>
      </w:pPr>
      <w:r>
        <w:rPr>
          <w:rFonts w:hint="default"/>
          <w:lang w:val="en-US"/>
        </w:rPr>
        <w:t xml:space="preserve">Instance based: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1135" cy="2193290"/>
            <wp:effectExtent l="0" t="0" r="5715"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1135" cy="219329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We first collect all the data points. A new random point comes, based on the k nearest negihbours we declare the point is similiar to that. </w:t>
      </w:r>
    </w:p>
    <w:p>
      <w:pPr>
        <w:numPr>
          <w:ilvl w:val="1"/>
          <w:numId w:val="11"/>
        </w:numPr>
        <w:ind w:left="840" w:leftChars="0" w:hanging="420" w:firstLineChars="0"/>
        <w:rPr>
          <w:rFonts w:hint="default"/>
          <w:lang w:val="en-US"/>
        </w:rPr>
      </w:pPr>
      <w:r>
        <w:rPr>
          <w:rFonts w:hint="default"/>
          <w:lang w:val="en-US"/>
        </w:rPr>
        <w:t xml:space="preserve">It doe not learn anything from data. </w:t>
      </w:r>
    </w:p>
    <w:p>
      <w:pPr>
        <w:numPr>
          <w:ilvl w:val="0"/>
          <w:numId w:val="11"/>
        </w:numPr>
        <w:ind w:left="0" w:leftChars="0" w:firstLine="0" w:firstLineChars="0"/>
        <w:rPr>
          <w:rFonts w:hint="default"/>
          <w:lang w:val="en-US"/>
        </w:rPr>
      </w:pPr>
      <w:r>
        <w:rPr>
          <w:rFonts w:hint="default"/>
          <w:b/>
          <w:bCs/>
          <w:lang w:val="en-US"/>
        </w:rPr>
        <w:t>Model Based Learning</w:t>
      </w:r>
      <w:r>
        <w:rPr>
          <w:rFonts w:hint="default"/>
          <w:lang w:val="en-US"/>
        </w:rPr>
        <w:t xml:space="preserve">: </w:t>
      </w:r>
    </w:p>
    <w:p>
      <w:pPr>
        <w:numPr>
          <w:ilvl w:val="1"/>
          <w:numId w:val="11"/>
        </w:numPr>
        <w:ind w:left="840" w:leftChars="0" w:hanging="420" w:firstLineChars="0"/>
        <w:rPr>
          <w:rFonts w:hint="default"/>
          <w:lang w:val="en-US"/>
        </w:rPr>
      </w:pPr>
      <w:r>
        <w:rPr>
          <w:rFonts w:hint="default"/>
          <w:lang w:val="en-US"/>
        </w:rPr>
        <w:t xml:space="preserve">Makes the mathematical equation out of data.  Then we use this for future prediction. </w:t>
      </w:r>
    </w:p>
    <w:p>
      <w:pPr>
        <w:numPr>
          <w:ilvl w:val="0"/>
          <w:numId w:val="11"/>
        </w:numPr>
        <w:ind w:left="0" w:leftChars="0" w:firstLine="0" w:firstLineChars="0"/>
        <w:rPr>
          <w:rFonts w:hint="default"/>
          <w:lang w:val="en-US"/>
        </w:rPr>
      </w:pPr>
      <w:r>
        <w:rPr>
          <w:rFonts w:hint="default"/>
          <w:lang w:val="en-US"/>
        </w:rPr>
        <w:t xml:space="preserve"> </w:t>
      </w:r>
      <w:r>
        <w:drawing>
          <wp:inline distT="0" distB="0" distL="114300" distR="114300">
            <wp:extent cx="5052060" cy="3081020"/>
            <wp:effectExtent l="0" t="0" r="152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l="27188" t="12859" r="10972"/>
                    <a:stretch>
                      <a:fillRect/>
                    </a:stretch>
                  </pic:blipFill>
                  <pic:spPr>
                    <a:xfrm>
                      <a:off x="0" y="0"/>
                      <a:ext cx="5052060" cy="3081020"/>
                    </a:xfrm>
                    <a:prstGeom prst="rect">
                      <a:avLst/>
                    </a:prstGeom>
                    <a:noFill/>
                    <a:ln>
                      <a:noFill/>
                    </a:ln>
                  </pic:spPr>
                </pic:pic>
              </a:graphicData>
            </a:graphic>
          </wp:inline>
        </w:drawing>
      </w:r>
    </w:p>
    <w:p>
      <w:pPr>
        <w:numPr>
          <w:numId w:val="0"/>
        </w:numPr>
        <w:rPr>
          <w:rFonts w:hint="default"/>
          <w:lang w:val="en-US"/>
        </w:rPr>
      </w:pPr>
    </w:p>
    <w:p>
      <w:pPr>
        <w:numPr>
          <w:numId w:val="0"/>
        </w:numPr>
        <w:rPr>
          <w:rFonts w:hint="default"/>
          <w:b/>
          <w:bCs/>
          <w:lang w:val="en-US"/>
        </w:rPr>
      </w:pPr>
      <w:r>
        <w:rPr>
          <w:rFonts w:hint="default"/>
          <w:b/>
          <w:bCs/>
          <w:lang w:val="en-US"/>
        </w:rPr>
        <w:t>CHALLENGES IN ML</w:t>
      </w:r>
    </w:p>
    <w:p>
      <w:pPr>
        <w:numPr>
          <w:ilvl w:val="0"/>
          <w:numId w:val="11"/>
        </w:numPr>
        <w:ind w:left="0" w:leftChars="0" w:firstLine="0" w:firstLineChars="0"/>
        <w:rPr>
          <w:rFonts w:hint="default"/>
          <w:lang w:val="en-US"/>
        </w:rPr>
      </w:pPr>
      <w:r>
        <w:rPr>
          <w:rFonts w:hint="default"/>
          <w:lang w:val="en-US"/>
        </w:rPr>
        <w:t>Data collection(API, WEB SCRAPING)</w:t>
      </w:r>
    </w:p>
    <w:p>
      <w:pPr>
        <w:numPr>
          <w:ilvl w:val="0"/>
          <w:numId w:val="11"/>
        </w:numPr>
        <w:ind w:left="0" w:leftChars="0" w:firstLine="0" w:firstLineChars="0"/>
        <w:rPr>
          <w:rFonts w:hint="default"/>
          <w:lang w:val="en-US"/>
        </w:rPr>
      </w:pPr>
      <w:r>
        <w:rPr>
          <w:rFonts w:hint="default"/>
          <w:lang w:val="en-US"/>
        </w:rPr>
        <w:t xml:space="preserve">INSUFICIENT DATA/LABELLED DATA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3040" cy="2880360"/>
            <wp:effectExtent l="0" t="0" r="381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73040" cy="288036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Model B is choosen over Model A.</w:t>
      </w:r>
    </w:p>
    <w:p>
      <w:pPr>
        <w:numPr>
          <w:ilvl w:val="0"/>
          <w:numId w:val="11"/>
        </w:numPr>
        <w:ind w:left="0" w:leftChars="0" w:firstLine="0" w:firstLineChars="0"/>
        <w:rPr>
          <w:rFonts w:hint="default"/>
          <w:lang w:val="en-US"/>
        </w:rPr>
      </w:pPr>
      <w:r>
        <w:rPr>
          <w:rFonts w:hint="default"/>
          <w:lang w:val="en-US"/>
        </w:rPr>
        <w:t>NON Representative Data</w:t>
      </w:r>
    </w:p>
    <w:p>
      <w:pPr>
        <w:numPr>
          <w:ilvl w:val="1"/>
          <w:numId w:val="11"/>
        </w:numPr>
        <w:ind w:left="840" w:leftChars="0" w:hanging="420" w:firstLineChars="0"/>
        <w:rPr>
          <w:rFonts w:hint="default"/>
          <w:lang w:val="en-US"/>
        </w:rPr>
      </w:pPr>
      <w:r>
        <w:rPr>
          <w:rFonts w:hint="default"/>
          <w:lang w:val="en-US"/>
        </w:rPr>
        <w:t>What we have becuae of data</w:t>
      </w:r>
    </w:p>
    <w:p>
      <w:pPr>
        <w:numPr>
          <w:ilvl w:val="2"/>
          <w:numId w:val="11"/>
        </w:numPr>
        <w:ind w:left="1260" w:leftChars="0" w:hanging="420" w:firstLineChars="0"/>
        <w:rPr>
          <w:rFonts w:hint="default"/>
          <w:lang w:val="en-US"/>
        </w:rPr>
      </w:pPr>
      <w:r>
        <w:drawing>
          <wp:inline distT="0" distB="0" distL="114300" distR="114300">
            <wp:extent cx="1695450" cy="1933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1695450" cy="193357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Actual is with all data: </w:t>
      </w:r>
    </w:p>
    <w:p>
      <w:pPr>
        <w:numPr>
          <w:ilvl w:val="3"/>
          <w:numId w:val="11"/>
        </w:numPr>
        <w:ind w:left="1680" w:leftChars="0" w:hanging="420" w:firstLineChars="0"/>
        <w:rPr>
          <w:rFonts w:hint="default"/>
          <w:lang w:val="en-US"/>
        </w:rPr>
      </w:pPr>
      <w:r>
        <w:drawing>
          <wp:inline distT="0" distB="0" distL="114300" distR="114300">
            <wp:extent cx="3019425" cy="1933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019425" cy="193357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sampling noise:  </w:t>
      </w:r>
    </w:p>
    <w:p>
      <w:pPr>
        <w:numPr>
          <w:numId w:val="0"/>
        </w:numPr>
        <w:ind w:firstLine="720" w:firstLineChars="0"/>
        <w:rPr>
          <w:rFonts w:hint="default"/>
          <w:lang w:val="en-US"/>
        </w:rPr>
      </w:pPr>
      <w:r>
        <w:rPr>
          <w:rFonts w:hint="default"/>
          <w:lang w:val="en-US"/>
        </w:rPr>
        <w:t xml:space="preserve">asking who will win in world cup to Indians. </w:t>
      </w:r>
    </w:p>
    <w:p>
      <w:pPr>
        <w:numPr>
          <w:ilvl w:val="2"/>
          <w:numId w:val="11"/>
        </w:numPr>
        <w:ind w:left="1260" w:leftChars="0" w:hanging="420" w:firstLineChars="0"/>
        <w:rPr>
          <w:rFonts w:hint="default"/>
          <w:lang w:val="en-US"/>
        </w:rPr>
      </w:pPr>
      <w:r>
        <w:rPr>
          <w:rFonts w:hint="default"/>
          <w:lang w:val="en-US"/>
        </w:rPr>
        <w:t>sampling bias</w:t>
      </w:r>
    </w:p>
    <w:p>
      <w:pPr>
        <w:numPr>
          <w:numId w:val="0"/>
        </w:numPr>
        <w:ind w:left="840" w:leftChars="0"/>
        <w:rPr>
          <w:rFonts w:hint="default"/>
          <w:lang w:val="en-US"/>
        </w:rPr>
      </w:pPr>
      <w:r>
        <w:rPr>
          <w:rFonts w:hint="default"/>
          <w:lang w:val="en-US"/>
        </w:rPr>
        <w:t>Asking who will in in world cup all over the world only to Indian fans.</w:t>
      </w:r>
    </w:p>
    <w:p>
      <w:pPr>
        <w:numPr>
          <w:numId w:val="0"/>
        </w:numPr>
        <w:rPr>
          <w:rFonts w:hint="default"/>
          <w:lang w:val="en-US"/>
        </w:rPr>
      </w:pPr>
    </w:p>
    <w:p>
      <w:pPr>
        <w:numPr>
          <w:ilvl w:val="0"/>
          <w:numId w:val="11"/>
        </w:numPr>
        <w:ind w:left="0" w:leftChars="0" w:firstLine="0" w:firstLineChars="0"/>
        <w:rPr>
          <w:rFonts w:hint="default"/>
          <w:lang w:val="en-US"/>
        </w:rPr>
      </w:pPr>
      <w:r>
        <w:rPr>
          <w:rFonts w:hint="default"/>
          <w:lang w:val="en-US"/>
        </w:rPr>
        <w:t>Poor quality data:</w:t>
      </w:r>
    </w:p>
    <w:p>
      <w:pPr>
        <w:numPr>
          <w:ilvl w:val="1"/>
          <w:numId w:val="11"/>
        </w:numPr>
        <w:ind w:left="840" w:leftChars="0" w:hanging="420" w:firstLineChars="0"/>
        <w:rPr>
          <w:rFonts w:hint="default"/>
          <w:lang w:val="en-US"/>
        </w:rPr>
      </w:pPr>
      <w:r>
        <w:rPr>
          <w:rFonts w:hint="default"/>
          <w:lang w:val="en-US"/>
        </w:rPr>
        <w:t xml:space="preserve"> outliers, missing values, abrupt values.</w:t>
      </w:r>
    </w:p>
    <w:p>
      <w:pPr>
        <w:numPr>
          <w:ilvl w:val="1"/>
          <w:numId w:val="11"/>
        </w:numPr>
        <w:ind w:left="840" w:leftChars="0" w:hanging="420" w:firstLineChars="0"/>
        <w:rPr>
          <w:rFonts w:hint="default"/>
          <w:lang w:val="en-US"/>
        </w:rPr>
      </w:pPr>
      <w:r>
        <w:rPr>
          <w:rFonts w:hint="default"/>
          <w:lang w:val="en-US"/>
        </w:rPr>
        <w:t xml:space="preserve">60% time of the project spent only on the </w:t>
      </w:r>
      <w:r>
        <w:rPr>
          <w:rFonts w:hint="default"/>
          <w:lang w:val="en-US"/>
        </w:rPr>
        <w:tab/>
        <w:t xml:space="preserve">correcting data. </w:t>
      </w:r>
    </w:p>
    <w:p>
      <w:pPr>
        <w:numPr>
          <w:ilvl w:val="0"/>
          <w:numId w:val="11"/>
        </w:numPr>
        <w:ind w:left="0" w:leftChars="0" w:firstLine="0" w:firstLineChars="0"/>
        <w:rPr>
          <w:rFonts w:hint="default"/>
          <w:lang w:val="en-US"/>
        </w:rPr>
      </w:pPr>
      <w:r>
        <w:rPr>
          <w:rFonts w:hint="default"/>
          <w:lang w:val="en-US"/>
        </w:rPr>
        <w:t>Irrelavant features:</w:t>
      </w:r>
    </w:p>
    <w:p>
      <w:pPr>
        <w:numPr>
          <w:ilvl w:val="1"/>
          <w:numId w:val="11"/>
        </w:numPr>
        <w:ind w:left="840" w:leftChars="0" w:hanging="420" w:firstLineChars="0"/>
        <w:rPr>
          <w:rFonts w:hint="default"/>
          <w:lang w:val="en-US"/>
        </w:rPr>
      </w:pPr>
      <w:r>
        <w:rPr>
          <w:rFonts w:hint="default"/>
          <w:lang w:val="en-US"/>
        </w:rPr>
        <w:t>There  are columns, not contributing to the analysis.</w:t>
      </w:r>
    </w:p>
    <w:p>
      <w:pPr>
        <w:numPr>
          <w:ilvl w:val="1"/>
          <w:numId w:val="11"/>
        </w:numPr>
        <w:ind w:left="840" w:leftChars="0" w:hanging="420" w:firstLineChars="0"/>
        <w:rPr>
          <w:rFonts w:hint="default"/>
          <w:lang w:val="en-US"/>
        </w:rPr>
      </w:pPr>
      <w:r>
        <w:rPr>
          <w:rFonts w:hint="default"/>
          <w:lang w:val="en-US"/>
        </w:rPr>
        <w:t>EX: Marathon</w:t>
      </w:r>
    </w:p>
    <w:p>
      <w:pPr>
        <w:numPr>
          <w:ilvl w:val="2"/>
          <w:numId w:val="11"/>
        </w:numPr>
        <w:ind w:left="1260" w:leftChars="0" w:hanging="420" w:firstLineChars="0"/>
        <w:rPr>
          <w:rFonts w:hint="default"/>
          <w:lang w:val="en-US"/>
        </w:rPr>
      </w:pPr>
      <w:r>
        <w:drawing>
          <wp:inline distT="0" distB="0" distL="114300" distR="114300">
            <wp:extent cx="2819400" cy="1447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2819400" cy="144780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rPr>
          <w:rFonts w:hint="default"/>
          <w:lang w:val="en-US"/>
        </w:rPr>
        <w:t xml:space="preserve">Overfitting:  less training loss and more test loss. </w:t>
      </w:r>
    </w:p>
    <w:p>
      <w:pPr>
        <w:numPr>
          <w:ilvl w:val="1"/>
          <w:numId w:val="11"/>
        </w:numPr>
        <w:ind w:left="840" w:leftChars="0" w:hanging="420" w:firstLineChars="0"/>
        <w:rPr>
          <w:rFonts w:hint="default"/>
          <w:lang w:val="en-US"/>
        </w:rPr>
      </w:pPr>
      <w:r>
        <w:drawing>
          <wp:inline distT="0" distB="0" distL="114300" distR="114300">
            <wp:extent cx="3228975" cy="16287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3228975" cy="162877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Blue is overfit and red is actually we needed. </w:t>
      </w:r>
    </w:p>
    <w:p>
      <w:pPr>
        <w:numPr>
          <w:ilvl w:val="0"/>
          <w:numId w:val="11"/>
        </w:numPr>
        <w:ind w:left="0" w:leftChars="0" w:firstLine="0" w:firstLineChars="0"/>
        <w:rPr>
          <w:rFonts w:hint="default"/>
          <w:lang w:val="en-US"/>
        </w:rPr>
      </w:pPr>
      <w:r>
        <w:rPr>
          <w:rFonts w:hint="default"/>
          <w:lang w:val="en-US"/>
        </w:rPr>
        <w:t xml:space="preserve">Underfiting: More training loss and more test loss. </w:t>
      </w:r>
    </w:p>
    <w:p>
      <w:pPr>
        <w:numPr>
          <w:ilvl w:val="1"/>
          <w:numId w:val="11"/>
        </w:numPr>
        <w:ind w:left="840" w:leftChars="0" w:hanging="420" w:firstLineChars="0"/>
        <w:rPr>
          <w:rFonts w:hint="default"/>
          <w:lang w:val="en-US"/>
        </w:rPr>
      </w:pPr>
      <w:r>
        <w:rPr>
          <w:rFonts w:hint="default"/>
          <w:lang w:val="en-US"/>
        </w:rPr>
        <w:t xml:space="preserve"> very simpler models whle dealing with the complex data.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3448050" cy="2019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3448050" cy="2019300"/>
                    </a:xfrm>
                    <a:prstGeom prst="rect">
                      <a:avLst/>
                    </a:prstGeom>
                    <a:noFill/>
                    <a:ln>
                      <a:noFill/>
                    </a:ln>
                  </pic:spPr>
                </pic:pic>
              </a:graphicData>
            </a:graphic>
          </wp:inline>
        </w:drawing>
      </w:r>
    </w:p>
    <w:p>
      <w:pPr>
        <w:numPr>
          <w:numId w:val="0"/>
        </w:numPr>
        <w:rPr>
          <w:rFonts w:hint="default"/>
          <w:lang w:val="en-US"/>
        </w:rPr>
      </w:pPr>
    </w:p>
    <w:p>
      <w:pPr>
        <w:numPr>
          <w:ilvl w:val="0"/>
          <w:numId w:val="11"/>
        </w:numPr>
        <w:ind w:left="0" w:leftChars="0" w:firstLine="0" w:firstLineChars="0"/>
        <w:rPr>
          <w:rFonts w:hint="default"/>
          <w:lang w:val="en-US"/>
        </w:rPr>
      </w:pPr>
      <w:r>
        <w:rPr>
          <w:rFonts w:hint="default"/>
          <w:lang w:val="en-US"/>
        </w:rPr>
        <w:t xml:space="preserve"> Software integration:</w:t>
      </w:r>
    </w:p>
    <w:p>
      <w:pPr>
        <w:numPr>
          <w:ilvl w:val="0"/>
          <w:numId w:val="11"/>
        </w:numPr>
        <w:ind w:left="0" w:leftChars="0" w:firstLine="0" w:firstLineChars="0"/>
        <w:rPr>
          <w:rFonts w:hint="default"/>
          <w:lang w:val="en-US"/>
        </w:rPr>
      </w:pPr>
      <w:r>
        <w:rPr>
          <w:rFonts w:hint="default"/>
          <w:lang w:val="en-US"/>
        </w:rPr>
        <w:t>Offline learning/ Deployment</w:t>
      </w:r>
    </w:p>
    <w:p>
      <w:pPr>
        <w:numPr>
          <w:ilvl w:val="0"/>
          <w:numId w:val="11"/>
        </w:numPr>
        <w:ind w:left="0" w:leftChars="0" w:firstLine="0" w:firstLineChars="0"/>
        <w:rPr>
          <w:rFonts w:hint="default"/>
          <w:lang w:val="en-US"/>
        </w:rPr>
      </w:pPr>
      <w:r>
        <w:rPr>
          <w:rFonts w:hint="default"/>
          <w:lang w:val="en-US"/>
        </w:rPr>
        <w:t>Cost involved</w:t>
      </w:r>
    </w:p>
    <w:p>
      <w:pPr>
        <w:numPr>
          <w:numId w:val="0"/>
        </w:numPr>
        <w:rPr>
          <w:rFonts w:hint="default"/>
          <w:lang w:val="en-US"/>
        </w:rPr>
      </w:pPr>
    </w:p>
    <w:p>
      <w:pPr>
        <w:numPr>
          <w:numId w:val="0"/>
        </w:numPr>
        <w:rPr>
          <w:rFonts w:hint="default"/>
          <w:lang w:val="en-US"/>
        </w:rPr>
      </w:pPr>
    </w:p>
    <w:p>
      <w:pPr>
        <w:numPr>
          <w:ilvl w:val="0"/>
          <w:numId w:val="11"/>
        </w:numPr>
        <w:ind w:left="0" w:leftChars="0" w:firstLine="0" w:firstLineChars="0"/>
        <w:rPr>
          <w:rFonts w:hint="default"/>
          <w:lang w:val="en-US"/>
        </w:rPr>
      </w:pPr>
      <w:r>
        <w:rPr>
          <w:rFonts w:hint="default"/>
          <w:b/>
          <w:bCs/>
          <w:lang w:val="en-US"/>
        </w:rPr>
        <w:t>Application of ML</w:t>
      </w:r>
      <w:r>
        <w:rPr>
          <w:rFonts w:hint="default"/>
          <w:lang w:val="en-US"/>
        </w:rPr>
        <w:t xml:space="preserve">: </w:t>
      </w:r>
    </w:p>
    <w:p>
      <w:pPr>
        <w:numPr>
          <w:numId w:val="0"/>
        </w:numPr>
        <w:rPr>
          <w:rFonts w:hint="default"/>
          <w:lang w:val="en-US"/>
        </w:rPr>
      </w:pPr>
    </w:p>
    <w:p>
      <w:pPr>
        <w:numPr>
          <w:ilvl w:val="1"/>
          <w:numId w:val="11"/>
        </w:numPr>
        <w:ind w:left="840" w:leftChars="0" w:hanging="420" w:firstLineChars="0"/>
        <w:rPr>
          <w:rFonts w:hint="default"/>
          <w:lang w:val="en-US"/>
        </w:rPr>
      </w:pPr>
      <w:r>
        <w:rPr>
          <w:rFonts w:hint="default"/>
          <w:b/>
          <w:bCs/>
          <w:lang w:val="en-US"/>
        </w:rPr>
        <w:t xml:space="preserve">Retail - Amazon </w:t>
      </w:r>
    </w:p>
    <w:p>
      <w:pPr>
        <w:numPr>
          <w:ilvl w:val="2"/>
          <w:numId w:val="11"/>
        </w:numPr>
        <w:ind w:left="1260" w:leftChars="0" w:hanging="420" w:firstLineChars="0"/>
        <w:rPr>
          <w:rFonts w:hint="default"/>
          <w:lang w:val="en-US"/>
        </w:rPr>
      </w:pPr>
      <w:r>
        <w:rPr>
          <w:rFonts w:hint="default"/>
          <w:lang w:val="en-US"/>
        </w:rPr>
        <w:t xml:space="preserve">Increase the stocks of some product based only previous years sales. So by buying it in mass  selling and selling those will improve my buisiness. </w:t>
      </w:r>
    </w:p>
    <w:p>
      <w:pPr>
        <w:numPr>
          <w:ilvl w:val="2"/>
          <w:numId w:val="11"/>
        </w:numPr>
        <w:ind w:left="1260" w:leftChars="0" w:hanging="420" w:firstLineChars="0"/>
        <w:rPr>
          <w:rFonts w:hint="default"/>
          <w:lang w:val="en-US"/>
        </w:rPr>
      </w:pPr>
      <w:r>
        <w:rPr>
          <w:rFonts w:hint="default"/>
          <w:lang w:val="en-US"/>
        </w:rPr>
        <w:t xml:space="preserve">profile analysis: If you are not buying the product, you are the product. </w:t>
      </w:r>
    </w:p>
    <w:p>
      <w:pPr>
        <w:numPr>
          <w:ilvl w:val="2"/>
          <w:numId w:val="11"/>
        </w:numPr>
        <w:ind w:left="1260" w:leftChars="0" w:hanging="420" w:firstLineChars="0"/>
        <w:rPr>
          <w:rFonts w:hint="default"/>
          <w:lang w:val="en-US"/>
        </w:rPr>
      </w:pPr>
      <w:r>
        <w:rPr>
          <w:rFonts w:hint="default"/>
          <w:lang w:val="en-US"/>
        </w:rPr>
        <w:t xml:space="preserve">Apriori :  Keeping the items sde by side based on the analysis of data. </w:t>
      </w:r>
    </w:p>
    <w:p>
      <w:pPr>
        <w:numPr>
          <w:ilvl w:val="1"/>
          <w:numId w:val="11"/>
        </w:numPr>
        <w:ind w:left="840" w:leftChars="0" w:hanging="420" w:firstLineChars="0"/>
        <w:rPr>
          <w:rFonts w:hint="default"/>
          <w:lang w:val="en-US"/>
        </w:rPr>
      </w:pPr>
      <w:r>
        <w:rPr>
          <w:rFonts w:hint="default"/>
          <w:b/>
          <w:bCs/>
          <w:lang w:val="en-US"/>
        </w:rPr>
        <w:t>Banking and Finance</w:t>
      </w:r>
      <w:r>
        <w:rPr>
          <w:rFonts w:hint="default"/>
          <w:lang w:val="en-US"/>
        </w:rPr>
        <w:t xml:space="preserve">:  </w:t>
      </w:r>
    </w:p>
    <w:p>
      <w:pPr>
        <w:numPr>
          <w:ilvl w:val="2"/>
          <w:numId w:val="11"/>
        </w:numPr>
        <w:ind w:left="1260" w:leftChars="0" w:hanging="420" w:firstLineChars="0"/>
        <w:rPr>
          <w:rFonts w:hint="default"/>
          <w:lang w:val="en-US"/>
        </w:rPr>
      </w:pPr>
      <w:r>
        <w:rPr>
          <w:rFonts w:hint="default"/>
          <w:lang w:val="en-US"/>
        </w:rPr>
        <w:t xml:space="preserve">Matching your profile with the daefaulters profile, if matched, then you will not get loan. </w:t>
      </w:r>
    </w:p>
    <w:p>
      <w:pPr>
        <w:numPr>
          <w:ilvl w:val="1"/>
          <w:numId w:val="11"/>
        </w:numPr>
        <w:ind w:left="840" w:leftChars="0" w:hanging="420" w:firstLineChars="0"/>
        <w:rPr>
          <w:rFonts w:hint="default"/>
          <w:b/>
          <w:bCs/>
          <w:lang w:val="en-US"/>
        </w:rPr>
      </w:pPr>
      <w:r>
        <w:rPr>
          <w:rFonts w:hint="default"/>
          <w:b/>
          <w:bCs/>
          <w:lang w:val="en-US"/>
        </w:rPr>
        <w:t xml:space="preserve">Transportation: </w:t>
      </w:r>
      <w:r>
        <w:rPr>
          <w:rFonts w:hint="default"/>
          <w:b w:val="0"/>
          <w:bCs w:val="0"/>
          <w:lang w:val="en-US"/>
        </w:rPr>
        <w:t xml:space="preserve">There are some time hikes where the area depends on how much you earn, called the peak times analysis.  Demand more supply is less, so increasing the return at some time will increase the profit. </w:t>
      </w:r>
    </w:p>
    <w:p>
      <w:pPr>
        <w:numPr>
          <w:ilvl w:val="2"/>
          <w:numId w:val="11"/>
        </w:numPr>
        <w:ind w:left="1260" w:leftChars="0" w:hanging="420" w:firstLineChars="0"/>
        <w:rPr>
          <w:rFonts w:hint="default"/>
          <w:lang w:val="en-US"/>
        </w:rPr>
      </w:pPr>
      <w:r>
        <w:rPr>
          <w:rFonts w:hint="default"/>
          <w:lang w:val="en-US"/>
        </w:rPr>
        <w:t xml:space="preserve">  </w:t>
      </w:r>
      <w:r>
        <w:drawing>
          <wp:inline distT="0" distB="0" distL="114300" distR="114300">
            <wp:extent cx="2047875" cy="3476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2047875" cy="347662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Manufacturing: </w:t>
      </w:r>
    </w:p>
    <w:p>
      <w:pPr>
        <w:numPr>
          <w:ilvl w:val="2"/>
          <w:numId w:val="11"/>
        </w:numPr>
        <w:ind w:left="1260" w:leftChars="0" w:hanging="420" w:firstLineChars="0"/>
        <w:rPr>
          <w:rFonts w:hint="default"/>
          <w:lang w:val="en-US"/>
        </w:rPr>
      </w:pPr>
      <w:r>
        <w:drawing>
          <wp:inline distT="0" distB="0" distL="114300" distR="114300">
            <wp:extent cx="4086225" cy="3609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4086225" cy="360997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sentiment analysis: </w:t>
      </w:r>
    </w:p>
    <w:p>
      <w:pPr>
        <w:numPr>
          <w:ilvl w:val="2"/>
          <w:numId w:val="11"/>
        </w:numPr>
        <w:ind w:left="1260" w:leftChars="0" w:hanging="420" w:firstLineChars="0"/>
        <w:rPr>
          <w:rFonts w:hint="default"/>
          <w:lang w:val="en-US"/>
        </w:rPr>
      </w:pPr>
      <w:r>
        <w:rPr>
          <w:rFonts w:hint="default"/>
          <w:lang w:val="en-US"/>
        </w:rPr>
        <w:t xml:space="preserve">Based on the election vote polling, based on the majority of votes, I got to know BJP is going to win. So I invest in teh companies that gives much importance to the BJP. BJP won,  stcoks increased and hence we got profit and hug money. </w:t>
      </w:r>
    </w:p>
    <w:p>
      <w:pPr>
        <w:numPr>
          <w:numId w:val="0"/>
        </w:numPr>
        <w:ind w:left="840" w:leftChars="0"/>
        <w:rPr>
          <w:rFonts w:hint="default"/>
          <w:lang w:val="en-US"/>
        </w:rPr>
      </w:pPr>
    </w:p>
    <w:p>
      <w:pPr>
        <w:numPr>
          <w:ilvl w:val="0"/>
          <w:numId w:val="11"/>
        </w:numPr>
        <w:rPr>
          <w:rFonts w:hint="default"/>
          <w:lang w:val="en-US"/>
        </w:rPr>
      </w:pPr>
      <w:r>
        <w:rPr>
          <w:rFonts w:hint="default"/>
          <w:lang w:val="en-US"/>
        </w:rPr>
        <w:t>Machine learning development life cycle[ML DLC]</w:t>
      </w:r>
    </w:p>
    <w:p>
      <w:pPr>
        <w:numPr>
          <w:ilvl w:val="1"/>
          <w:numId w:val="11"/>
        </w:numPr>
        <w:ind w:left="840" w:leftChars="0" w:hanging="420" w:firstLineChars="0"/>
        <w:rPr>
          <w:rFonts w:hint="default"/>
          <w:lang w:val="en-US"/>
        </w:rPr>
      </w:pPr>
      <w:r>
        <w:rPr>
          <w:rFonts w:hint="default"/>
          <w:b/>
          <w:bCs/>
          <w:lang w:val="en-US"/>
        </w:rPr>
        <w:t>Frame the Problem</w:t>
      </w:r>
      <w:r>
        <w:rPr>
          <w:rFonts w:hint="default"/>
          <w:lang w:val="en-US"/>
        </w:rPr>
        <w:t>(important at the start), we need to decide some things , because somthings will cost you much</w:t>
      </w:r>
    </w:p>
    <w:p>
      <w:pPr>
        <w:numPr>
          <w:ilvl w:val="2"/>
          <w:numId w:val="11"/>
        </w:numPr>
        <w:ind w:left="1260" w:leftChars="0" w:hanging="420" w:firstLineChars="0"/>
        <w:rPr>
          <w:rFonts w:hint="default"/>
          <w:lang w:val="en-US"/>
        </w:rPr>
      </w:pPr>
      <w:r>
        <w:rPr>
          <w:rFonts w:hint="default"/>
          <w:lang w:val="en-US"/>
        </w:rPr>
        <w:t xml:space="preserve">what to solve,  who are customers, what is teh cost, how many number of people are required to be in a team, how to show the end product, machine learning model to be unsupervised or supervised, batch mode or online mode, which algo to be used,  where to get the data. </w:t>
      </w:r>
    </w:p>
    <w:p>
      <w:pPr>
        <w:numPr>
          <w:ilvl w:val="1"/>
          <w:numId w:val="11"/>
        </w:numPr>
        <w:ind w:left="840" w:leftChars="0" w:hanging="420" w:firstLineChars="0"/>
        <w:rPr>
          <w:rFonts w:hint="default"/>
          <w:b/>
          <w:bCs/>
          <w:lang w:val="en-US"/>
        </w:rPr>
      </w:pPr>
      <w:r>
        <w:rPr>
          <w:rFonts w:hint="default"/>
          <w:b/>
          <w:bCs/>
          <w:lang w:val="en-US"/>
        </w:rPr>
        <w:t xml:space="preserve">Gathering the data  </w:t>
      </w:r>
    </w:p>
    <w:p>
      <w:pPr>
        <w:numPr>
          <w:ilvl w:val="2"/>
          <w:numId w:val="11"/>
        </w:numPr>
        <w:ind w:left="1260" w:leftChars="0" w:hanging="420" w:firstLineChars="0"/>
        <w:rPr>
          <w:rFonts w:hint="default"/>
          <w:b/>
          <w:bCs/>
          <w:lang w:val="en-US"/>
        </w:rPr>
      </w:pPr>
      <w:r>
        <w:drawing>
          <wp:inline distT="0" distB="0" distL="114300" distR="114300">
            <wp:extent cx="4914900" cy="1962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4914900" cy="196215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b/>
          <w:bCs/>
          <w:lang w:val="en-US"/>
        </w:rPr>
        <w:t xml:space="preserve">Data Preprocessing: </w:t>
      </w:r>
    </w:p>
    <w:p>
      <w:pPr>
        <w:numPr>
          <w:ilvl w:val="2"/>
          <w:numId w:val="11"/>
        </w:numPr>
        <w:ind w:left="1260" w:leftChars="0" w:hanging="420" w:firstLineChars="0"/>
        <w:rPr>
          <w:rFonts w:hint="default"/>
          <w:b/>
          <w:bCs/>
          <w:lang w:val="en-US"/>
        </w:rPr>
      </w:pPr>
      <w:r>
        <w:drawing>
          <wp:inline distT="0" distB="0" distL="114300" distR="114300">
            <wp:extent cx="2771775" cy="12763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2771775" cy="127635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b/>
          <w:bCs/>
          <w:lang w:val="en-US"/>
        </w:rPr>
        <w:t>Exploratory data analysis</w:t>
      </w:r>
      <w:r>
        <w:rPr>
          <w:rFonts w:hint="default"/>
          <w:lang w:val="en-US"/>
        </w:rPr>
        <w:t xml:space="preserve">: </w:t>
      </w:r>
    </w:p>
    <w:p>
      <w:pPr>
        <w:numPr>
          <w:ilvl w:val="2"/>
          <w:numId w:val="11"/>
        </w:numPr>
        <w:ind w:left="1260" w:leftChars="0" w:hanging="420" w:firstLineChars="0"/>
        <w:rPr>
          <w:rFonts w:hint="default"/>
          <w:b/>
          <w:bCs/>
          <w:lang w:val="en-US"/>
        </w:rPr>
      </w:pPr>
      <w:r>
        <w:drawing>
          <wp:inline distT="0" distB="0" distL="114300" distR="114300">
            <wp:extent cx="3086100" cy="137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3086100" cy="137160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b/>
          <w:bCs/>
          <w:lang w:val="en-US"/>
        </w:rPr>
        <w:t>Feature Engineering and Selection</w:t>
      </w:r>
    </w:p>
    <w:p>
      <w:pPr>
        <w:numPr>
          <w:ilvl w:val="2"/>
          <w:numId w:val="11"/>
        </w:numPr>
        <w:ind w:left="1260" w:leftChars="0" w:hanging="420" w:firstLineChars="0"/>
        <w:rPr>
          <w:rFonts w:hint="default"/>
          <w:b/>
          <w:bCs/>
          <w:lang w:val="en-US"/>
        </w:rPr>
      </w:pPr>
      <w:r>
        <w:rPr>
          <w:rFonts w:hint="default"/>
          <w:b w:val="0"/>
          <w:bCs w:val="0"/>
          <w:lang w:val="en-US"/>
        </w:rPr>
        <w:t>input(features) :</w:t>
      </w:r>
    </w:p>
    <w:p>
      <w:pPr>
        <w:numPr>
          <w:ilvl w:val="3"/>
          <w:numId w:val="11"/>
        </w:numPr>
        <w:ind w:left="1680" w:leftChars="0" w:hanging="420" w:firstLineChars="0"/>
        <w:rPr>
          <w:rFonts w:hint="default"/>
          <w:b/>
          <w:bCs/>
          <w:lang w:val="en-US"/>
        </w:rPr>
      </w:pPr>
      <w:r>
        <w:rPr>
          <w:rFonts w:hint="default"/>
          <w:b w:val="0"/>
          <w:bCs w:val="0"/>
          <w:lang w:val="en-US"/>
        </w:rPr>
        <w:t xml:space="preserve">Ex:House price prediction </w:t>
      </w:r>
    </w:p>
    <w:p>
      <w:pPr>
        <w:numPr>
          <w:ilvl w:val="4"/>
          <w:numId w:val="11"/>
        </w:numPr>
        <w:ind w:left="2100" w:leftChars="0" w:hanging="420" w:firstLineChars="0"/>
        <w:rPr>
          <w:rFonts w:hint="default"/>
          <w:b/>
          <w:bCs/>
          <w:lang w:val="en-US"/>
        </w:rPr>
      </w:pPr>
      <w:r>
        <w:rPr>
          <w:rFonts w:hint="default"/>
          <w:b w:val="0"/>
          <w:bCs w:val="0"/>
          <w:lang w:val="en-US"/>
        </w:rPr>
        <w:t>Different number of features,  like number of rooms, number of washrroom, kitchen</w:t>
      </w:r>
    </w:p>
    <w:p>
      <w:pPr>
        <w:numPr>
          <w:ilvl w:val="4"/>
          <w:numId w:val="11"/>
        </w:numPr>
        <w:ind w:left="2100" w:leftChars="0" w:hanging="420" w:firstLineChars="0"/>
        <w:rPr>
          <w:rFonts w:hint="default"/>
          <w:b/>
          <w:bCs/>
          <w:lang w:val="en-US"/>
        </w:rPr>
      </w:pPr>
      <w:r>
        <w:rPr>
          <w:rFonts w:hint="default"/>
          <w:b w:val="0"/>
          <w:bCs w:val="0"/>
          <w:lang w:val="en-US"/>
        </w:rPr>
        <w:t xml:space="preserve">W can remove the above mentioned and need to insert the new.  square feet, which is a feature which can help me in many ways. </w:t>
      </w:r>
    </w:p>
    <w:p>
      <w:pPr>
        <w:numPr>
          <w:numId w:val="0"/>
        </w:numPr>
        <w:rPr>
          <w:rFonts w:hint="default"/>
          <w:b/>
          <w:bCs/>
          <w:lang w:val="en-US"/>
        </w:rPr>
      </w:pPr>
      <w:r>
        <w:rPr>
          <w:rFonts w:hint="default"/>
          <w:b w:val="0"/>
          <w:bCs w:val="0"/>
          <w:lang w:val="en-US"/>
        </w:rPr>
        <w:t xml:space="preserve"> </w:t>
      </w:r>
    </w:p>
    <w:p>
      <w:pPr>
        <w:numPr>
          <w:numId w:val="0"/>
        </w:numPr>
        <w:rPr>
          <w:rFonts w:hint="default"/>
          <w:b/>
          <w:bCs/>
          <w:lang w:val="en-US"/>
        </w:rPr>
      </w:pPr>
      <w:r>
        <w:rPr>
          <w:rFonts w:hint="default"/>
          <w:b w:val="0"/>
          <w:bCs w:val="0"/>
          <w:lang w:val="en-US"/>
        </w:rPr>
        <w:t xml:space="preserve"> </w:t>
      </w:r>
    </w:p>
    <w:p>
      <w:pPr>
        <w:numPr>
          <w:ilvl w:val="2"/>
          <w:numId w:val="11"/>
        </w:numPr>
        <w:ind w:left="1260" w:leftChars="0" w:hanging="420" w:firstLineChars="0"/>
        <w:rPr>
          <w:rFonts w:hint="default"/>
          <w:b/>
          <w:bCs/>
          <w:lang w:val="en-US"/>
        </w:rPr>
      </w:pPr>
      <w:r>
        <w:rPr>
          <w:rFonts w:hint="default"/>
          <w:b w:val="0"/>
          <w:bCs w:val="0"/>
          <w:lang w:val="en-US"/>
        </w:rPr>
        <w:t xml:space="preserve">feature selection, remove the features that do not impact, more columns will impact the training time. </w:t>
      </w:r>
    </w:p>
    <w:p>
      <w:pPr>
        <w:numPr>
          <w:ilvl w:val="1"/>
          <w:numId w:val="11"/>
        </w:numPr>
        <w:ind w:left="840" w:leftChars="0" w:hanging="420" w:firstLineChars="0"/>
        <w:rPr>
          <w:rFonts w:hint="default"/>
          <w:b/>
          <w:bCs/>
          <w:lang w:val="en-US"/>
        </w:rPr>
      </w:pPr>
      <w:r>
        <w:rPr>
          <w:rFonts w:hint="default"/>
          <w:b/>
          <w:bCs/>
          <w:lang w:val="en-US"/>
        </w:rPr>
        <w:t>Model training and evaluation and selection</w:t>
      </w:r>
    </w:p>
    <w:p>
      <w:pPr>
        <w:numPr>
          <w:ilvl w:val="2"/>
          <w:numId w:val="11"/>
        </w:numPr>
        <w:ind w:left="1260" w:leftChars="0" w:hanging="420" w:firstLineChars="0"/>
        <w:rPr>
          <w:rFonts w:hint="default"/>
          <w:b/>
          <w:bCs/>
          <w:lang w:val="en-US"/>
        </w:rPr>
      </w:pPr>
      <w:r>
        <w:rPr>
          <w:rFonts w:hint="default"/>
          <w:b w:val="0"/>
          <w:bCs w:val="0"/>
          <w:lang w:val="en-US"/>
        </w:rPr>
        <w:t xml:space="preserve">We do not know , which algorithm is going to perform better on which kind of data. </w:t>
      </w:r>
    </w:p>
    <w:p>
      <w:pPr>
        <w:numPr>
          <w:ilvl w:val="2"/>
          <w:numId w:val="11"/>
        </w:numPr>
        <w:ind w:left="1260" w:leftChars="0" w:hanging="420" w:firstLineChars="0"/>
        <w:rPr>
          <w:rFonts w:hint="default"/>
          <w:b/>
          <w:bCs/>
          <w:lang w:val="en-US"/>
        </w:rPr>
      </w:pPr>
      <w:r>
        <w:rPr>
          <w:rFonts w:hint="default"/>
          <w:b w:val="0"/>
          <w:bCs w:val="0"/>
          <w:lang w:val="en-US"/>
        </w:rPr>
        <w:t xml:space="preserve">We apply different machine learning models an based on that we are going to make the evaluation and training, then select based on the metrics. </w:t>
      </w:r>
    </w:p>
    <w:p>
      <w:pPr>
        <w:numPr>
          <w:ilvl w:val="1"/>
          <w:numId w:val="11"/>
        </w:numPr>
        <w:ind w:left="840" w:leftChars="0" w:hanging="420" w:firstLineChars="0"/>
        <w:rPr>
          <w:rFonts w:hint="default"/>
          <w:b/>
          <w:bCs/>
          <w:lang w:val="en-US"/>
        </w:rPr>
      </w:pPr>
      <w:r>
        <w:rPr>
          <w:rFonts w:hint="default"/>
          <w:b/>
          <w:bCs/>
          <w:lang w:val="en-US"/>
        </w:rPr>
        <w:t>Model deployment</w:t>
      </w:r>
      <w:r>
        <w:rPr>
          <w:rFonts w:hint="default"/>
          <w:b w:val="0"/>
          <w:bCs w:val="0"/>
          <w:lang w:val="en-US"/>
        </w:rPr>
        <w:t xml:space="preserve">: </w:t>
      </w:r>
    </w:p>
    <w:p>
      <w:pPr>
        <w:numPr>
          <w:ilvl w:val="2"/>
          <w:numId w:val="11"/>
        </w:numPr>
        <w:ind w:left="1260" w:leftChars="0" w:hanging="420" w:firstLineChars="0"/>
        <w:rPr>
          <w:rFonts w:hint="default"/>
          <w:b/>
          <w:bCs/>
          <w:lang w:val="en-US"/>
        </w:rPr>
      </w:pPr>
      <w:r>
        <w:rPr>
          <w:rFonts w:hint="default"/>
          <w:b w:val="0"/>
          <w:bCs w:val="0"/>
          <w:lang w:val="en-US"/>
        </w:rPr>
        <w:t>API</w:t>
      </w:r>
    </w:p>
    <w:p>
      <w:pPr>
        <w:numPr>
          <w:ilvl w:val="2"/>
          <w:numId w:val="11"/>
        </w:numPr>
        <w:ind w:left="1260" w:leftChars="0" w:hanging="420" w:firstLineChars="0"/>
        <w:rPr>
          <w:rFonts w:hint="default"/>
          <w:b/>
          <w:bCs/>
          <w:lang w:val="en-US"/>
        </w:rPr>
      </w:pPr>
      <w:r>
        <w:drawing>
          <wp:inline distT="0" distB="0" distL="114300" distR="114300">
            <wp:extent cx="4572000"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4572000" cy="291465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b/>
          <w:bCs/>
          <w:lang w:val="en-US"/>
        </w:rPr>
        <w:t>Testing</w:t>
      </w:r>
      <w:r>
        <w:rPr>
          <w:rFonts w:hint="default"/>
          <w:lang w:val="en-US"/>
        </w:rPr>
        <w:t xml:space="preserve">: </w:t>
      </w:r>
    </w:p>
    <w:p>
      <w:pPr>
        <w:numPr>
          <w:ilvl w:val="2"/>
          <w:numId w:val="11"/>
        </w:numPr>
        <w:ind w:left="1260" w:leftChars="0" w:hanging="420" w:firstLineChars="0"/>
        <w:rPr>
          <w:rFonts w:hint="default"/>
          <w:b w:val="0"/>
          <w:bCs w:val="0"/>
          <w:lang w:val="en-US"/>
        </w:rPr>
      </w:pPr>
      <w:r>
        <w:rPr>
          <w:rFonts w:hint="default"/>
          <w:b w:val="0"/>
          <w:bCs w:val="0"/>
          <w:lang w:val="en-US"/>
        </w:rPr>
        <w:t>A/B testing</w:t>
      </w:r>
    </w:p>
    <w:p>
      <w:pPr>
        <w:numPr>
          <w:ilvl w:val="1"/>
          <w:numId w:val="11"/>
        </w:numPr>
        <w:ind w:left="840" w:leftChars="0" w:hanging="420" w:firstLineChars="0"/>
        <w:rPr>
          <w:rFonts w:hint="default"/>
          <w:b/>
          <w:bCs/>
          <w:lang w:val="en-US"/>
        </w:rPr>
      </w:pPr>
      <w:r>
        <w:rPr>
          <w:rFonts w:hint="default"/>
          <w:b/>
          <w:bCs/>
          <w:lang w:val="en-US"/>
        </w:rPr>
        <w:t xml:space="preserve">Optimise </w:t>
      </w:r>
    </w:p>
    <w:p>
      <w:pPr>
        <w:numPr>
          <w:ilvl w:val="2"/>
          <w:numId w:val="11"/>
        </w:numPr>
        <w:ind w:left="1260" w:leftChars="0" w:hanging="420" w:firstLineChars="0"/>
        <w:rPr>
          <w:rFonts w:hint="default"/>
          <w:b/>
          <w:bCs/>
          <w:lang w:val="en-US"/>
        </w:rPr>
      </w:pPr>
      <w:r>
        <w:drawing>
          <wp:inline distT="0" distB="0" distL="114300" distR="114300">
            <wp:extent cx="4933950" cy="2400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4933950" cy="2400300"/>
                    </a:xfrm>
                    <a:prstGeom prst="rect">
                      <a:avLst/>
                    </a:prstGeom>
                    <a:noFill/>
                    <a:ln>
                      <a:noFill/>
                    </a:ln>
                  </pic:spPr>
                </pic:pic>
              </a:graphicData>
            </a:graphic>
          </wp:inline>
        </w:drawing>
      </w:r>
    </w:p>
    <w:p>
      <w:pPr>
        <w:numPr>
          <w:ilvl w:val="2"/>
          <w:numId w:val="11"/>
        </w:numPr>
        <w:ind w:left="1260" w:leftChars="0" w:hanging="420" w:firstLineChars="0"/>
        <w:rPr>
          <w:rFonts w:hint="default"/>
          <w:b/>
          <w:bCs/>
          <w:lang w:val="en-US"/>
        </w:rPr>
      </w:pPr>
      <w:r>
        <w:rPr>
          <w:rFonts w:hint="default"/>
          <w:lang w:val="en-US"/>
        </w:rPr>
        <w:t xml:space="preserve">Rotting:  The system becomes older and unuable, because of the new data coming in. </w:t>
      </w:r>
    </w:p>
    <w:p>
      <w:pPr>
        <w:numPr>
          <w:ilvl w:val="0"/>
          <w:numId w:val="11"/>
        </w:numPr>
        <w:ind w:left="0" w:leftChars="0" w:firstLine="0" w:firstLineChars="0"/>
        <w:rPr>
          <w:rFonts w:hint="default"/>
          <w:b/>
          <w:bCs/>
          <w:lang w:val="en-US"/>
        </w:rPr>
      </w:pPr>
    </w:p>
    <w:p>
      <w:pPr>
        <w:numPr>
          <w:ilvl w:val="1"/>
          <w:numId w:val="11"/>
        </w:numPr>
        <w:ind w:left="840" w:leftChars="0" w:hanging="420" w:firstLineChars="0"/>
        <w:rPr>
          <w:rFonts w:hint="default"/>
          <w:b/>
          <w:bCs/>
          <w:lang w:val="en-US"/>
        </w:rPr>
      </w:pPr>
      <w:r>
        <w:rPr>
          <w:rFonts w:hint="default"/>
          <w:b/>
          <w:bCs/>
          <w:lang w:val="en-US"/>
        </w:rPr>
        <w:t>Data Engineering</w:t>
      </w:r>
    </w:p>
    <w:p>
      <w:pPr>
        <w:numPr>
          <w:ilvl w:val="2"/>
          <w:numId w:val="11"/>
        </w:numPr>
        <w:ind w:left="1260" w:leftChars="0" w:hanging="420" w:firstLineChars="0"/>
        <w:rPr>
          <w:rFonts w:hint="default"/>
          <w:b/>
          <w:bCs/>
          <w:lang w:val="en-US"/>
        </w:rPr>
      </w:pPr>
      <w:r>
        <w:drawing>
          <wp:inline distT="0" distB="0" distL="114300" distR="114300">
            <wp:extent cx="5266690" cy="2962910"/>
            <wp:effectExtent l="0" t="0" r="1016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6690" cy="2962910"/>
            <wp:effectExtent l="0" t="0" r="1016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7325" cy="1510665"/>
            <wp:effectExtent l="0" t="0" r="952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67325" cy="1510665"/>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6690" cy="1983740"/>
            <wp:effectExtent l="0" t="0" r="1016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266690" cy="198374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4785" cy="1954530"/>
            <wp:effectExtent l="0" t="0" r="1206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5264785" cy="1954530"/>
                    </a:xfrm>
                    <a:prstGeom prst="rect">
                      <a:avLst/>
                    </a:prstGeom>
                    <a:noFill/>
                    <a:ln>
                      <a:noFill/>
                    </a:ln>
                  </pic:spPr>
                </pic:pic>
              </a:graphicData>
            </a:graphic>
          </wp:inline>
        </w:drawing>
      </w:r>
    </w:p>
    <w:p>
      <w:pPr>
        <w:numPr>
          <w:numId w:val="0"/>
        </w:numPr>
        <w:rPr>
          <w:rFonts w:hint="default"/>
          <w:b/>
          <w:bCs/>
          <w:lang w:val="en-US"/>
        </w:rPr>
      </w:pPr>
    </w:p>
    <w:p>
      <w:pPr>
        <w:numPr>
          <w:numId w:val="0"/>
        </w:numPr>
        <w:rPr>
          <w:rFonts w:hint="default"/>
          <w:b/>
          <w:bCs/>
          <w:lang w:val="en-US"/>
        </w:rPr>
      </w:pPr>
    </w:p>
    <w:p>
      <w:pPr>
        <w:numPr>
          <w:ilvl w:val="0"/>
          <w:numId w:val="11"/>
        </w:numPr>
        <w:ind w:left="0" w:leftChars="0" w:firstLine="0" w:firstLineChars="0"/>
        <w:rPr>
          <w:rFonts w:hint="default"/>
          <w:b/>
          <w:bCs/>
          <w:lang w:val="en-US"/>
        </w:rPr>
      </w:pPr>
      <w:r>
        <w:rPr>
          <w:rFonts w:hint="default"/>
          <w:b/>
          <w:bCs/>
          <w:lang w:val="en-US"/>
        </w:rPr>
        <w:t>TENSORS</w:t>
      </w:r>
    </w:p>
    <w:p>
      <w:pPr>
        <w:numPr>
          <w:ilvl w:val="1"/>
          <w:numId w:val="11"/>
        </w:numPr>
        <w:ind w:left="840" w:leftChars="0" w:hanging="420" w:firstLineChars="0"/>
        <w:rPr>
          <w:rFonts w:hint="default"/>
          <w:b/>
          <w:bCs/>
          <w:lang w:val="en-US"/>
        </w:rPr>
      </w:pPr>
      <w:r>
        <w:rPr>
          <w:rFonts w:hint="default"/>
          <w:b w:val="0"/>
          <w:bCs w:val="0"/>
          <w:lang w:val="en-US"/>
        </w:rPr>
        <w:t xml:space="preserve">It is more like a container for numbers. </w:t>
      </w:r>
    </w:p>
    <w:p>
      <w:pPr>
        <w:numPr>
          <w:ilvl w:val="1"/>
          <w:numId w:val="11"/>
        </w:numPr>
        <w:ind w:left="840" w:leftChars="0" w:hanging="420" w:firstLineChars="0"/>
        <w:rPr>
          <w:rFonts w:hint="default"/>
          <w:b/>
          <w:bCs/>
          <w:lang w:val="en-US"/>
        </w:rPr>
      </w:pPr>
      <w:r>
        <w:rPr>
          <w:rFonts w:hint="default"/>
          <w:lang w:val="en-US"/>
        </w:rPr>
        <w:t xml:space="preserve"> </w:t>
      </w:r>
      <w:r>
        <w:drawing>
          <wp:inline distT="0" distB="0" distL="114300" distR="114300">
            <wp:extent cx="5271135" cy="2551430"/>
            <wp:effectExtent l="0" t="0" r="571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271135" cy="255143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b w:val="0"/>
          <w:bCs w:val="0"/>
          <w:lang w:val="en-US"/>
        </w:rPr>
        <w:t xml:space="preserve">  </w:t>
      </w:r>
      <w:r>
        <w:drawing>
          <wp:inline distT="0" distB="0" distL="114300" distR="114300">
            <wp:extent cx="5268595" cy="180975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5268595" cy="180975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3914775" cy="35623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stretch>
                      <a:fillRect/>
                    </a:stretch>
                  </pic:blipFill>
                  <pic:spPr>
                    <a:xfrm>
                      <a:off x="0" y="0"/>
                      <a:ext cx="3914775" cy="356235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lang w:val="en-US"/>
        </w:rPr>
        <w:t xml:space="preserve">1d tensor  with vector 4D, </w:t>
      </w:r>
    </w:p>
    <w:p>
      <w:pPr>
        <w:numPr>
          <w:ilvl w:val="2"/>
          <w:numId w:val="11"/>
        </w:numPr>
        <w:ind w:left="1260" w:leftChars="0" w:hanging="420" w:firstLineChars="0"/>
        <w:rPr>
          <w:rFonts w:hint="default"/>
          <w:b/>
          <w:bCs/>
          <w:lang w:val="en-US"/>
        </w:rPr>
      </w:pPr>
      <w:r>
        <w:rPr>
          <w:rFonts w:hint="default"/>
          <w:lang w:val="en-US"/>
        </w:rPr>
        <w:t xml:space="preserve">Number of axes required to represent the data is 1. Rank =1. </w:t>
      </w:r>
    </w:p>
    <w:p>
      <w:pPr>
        <w:numPr>
          <w:ilvl w:val="2"/>
          <w:numId w:val="11"/>
        </w:numPr>
        <w:ind w:left="1260" w:leftChars="0" w:hanging="420" w:firstLineChars="0"/>
        <w:rPr>
          <w:rFonts w:hint="default"/>
          <w:b/>
          <w:bCs/>
          <w:lang w:val="en-US"/>
        </w:rPr>
      </w:pPr>
      <w:r>
        <w:rPr>
          <w:rFonts w:hint="default"/>
          <w:lang w:val="en-US"/>
        </w:rPr>
        <w:t xml:space="preserve">4D vector-  within the 1d axis array we have 4 elements. </w:t>
      </w:r>
    </w:p>
    <w:p>
      <w:pPr>
        <w:numPr>
          <w:ilvl w:val="1"/>
          <w:numId w:val="11"/>
        </w:numPr>
        <w:ind w:left="840" w:leftChars="0" w:hanging="420" w:firstLineChars="0"/>
        <w:rPr>
          <w:rFonts w:hint="default"/>
          <w:b/>
          <w:bCs/>
          <w:lang w:val="en-US"/>
        </w:rPr>
      </w:pPr>
      <w:r>
        <w:rPr>
          <w:rFonts w:hint="default"/>
          <w:b/>
          <w:bCs/>
          <w:lang w:val="en-US"/>
        </w:rPr>
        <w:t xml:space="preserve">Axes -  </w:t>
      </w:r>
      <w:r>
        <w:rPr>
          <w:rFonts w:hint="default"/>
          <w:b w:val="0"/>
          <w:bCs w:val="0"/>
          <w:lang w:val="en-US"/>
        </w:rPr>
        <w:t>The number of axes needed in order to represent the data. (array.ndim)</w:t>
      </w:r>
    </w:p>
    <w:p>
      <w:pPr>
        <w:numPr>
          <w:ilvl w:val="1"/>
          <w:numId w:val="11"/>
        </w:numPr>
        <w:ind w:left="840" w:leftChars="0" w:hanging="420" w:firstLineChars="0"/>
        <w:rPr>
          <w:rFonts w:hint="default"/>
          <w:b/>
          <w:bCs/>
          <w:lang w:val="en-US"/>
        </w:rPr>
      </w:pPr>
      <w:r>
        <w:rPr>
          <w:rFonts w:hint="default"/>
          <w:b/>
          <w:bCs/>
          <w:lang w:val="en-US"/>
        </w:rPr>
        <w:t xml:space="preserve"> </w:t>
      </w:r>
      <w:r>
        <w:drawing>
          <wp:inline distT="0" distB="0" distL="114300" distR="114300">
            <wp:extent cx="5274310" cy="3166110"/>
            <wp:effectExtent l="0" t="0" r="2540" b="152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5274310" cy="316611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9230" cy="3193415"/>
            <wp:effectExtent l="0" t="0" r="762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5269230" cy="3193415"/>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lang w:val="en-US"/>
        </w:rPr>
        <w:t xml:space="preserve">Machine learning will focus more on the 0 to 5d tensors. </w:t>
      </w:r>
    </w:p>
    <w:p>
      <w:pPr>
        <w:numPr>
          <w:ilvl w:val="1"/>
          <w:numId w:val="11"/>
        </w:numPr>
        <w:ind w:left="840" w:leftChars="0" w:hanging="420" w:firstLineChars="0"/>
        <w:rPr>
          <w:rFonts w:hint="default"/>
          <w:b/>
          <w:bCs/>
          <w:lang w:val="en-US"/>
        </w:rPr>
      </w:pPr>
      <w:r>
        <w:drawing>
          <wp:inline distT="0" distB="0" distL="114300" distR="114300">
            <wp:extent cx="5273675" cy="1682750"/>
            <wp:effectExtent l="0" t="0" r="3175"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5273675" cy="168275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lang w:val="en-US"/>
        </w:rPr>
        <w:t xml:space="preserve">size  = total number of elements in the array/vector. </w:t>
      </w:r>
    </w:p>
    <w:p>
      <w:pPr>
        <w:numPr>
          <w:ilvl w:val="1"/>
          <w:numId w:val="11"/>
        </w:numPr>
        <w:ind w:left="840" w:leftChars="0" w:hanging="420" w:firstLineChars="0"/>
        <w:rPr>
          <w:rFonts w:hint="default"/>
          <w:b/>
          <w:bCs/>
          <w:lang w:val="en-US"/>
        </w:rPr>
      </w:pPr>
      <w:r>
        <w:drawing>
          <wp:inline distT="0" distB="0" distL="114300" distR="114300">
            <wp:extent cx="5273675" cy="2613025"/>
            <wp:effectExtent l="0" t="0" r="3175" b="158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5273675" cy="2613025"/>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6690" cy="2962910"/>
            <wp:effectExtent l="0" t="0" r="1016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6690" cy="2962910"/>
            <wp:effectExtent l="0" t="0" r="1016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6690" cy="2962910"/>
            <wp:effectExtent l="0" t="0" r="1016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drawing>
          <wp:inline distT="0" distB="0" distL="114300" distR="114300">
            <wp:extent cx="5266690" cy="2962910"/>
            <wp:effectExtent l="0" t="0" r="1016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b w:val="0"/>
          <w:bCs w:val="0"/>
          <w:lang w:val="en-US"/>
        </w:rPr>
      </w:pPr>
      <w:r>
        <w:rPr>
          <w:rFonts w:hint="default"/>
          <w:b w:val="0"/>
          <w:bCs w:val="0"/>
          <w:lang w:val="en-US"/>
        </w:rPr>
        <w:t>If more than 12fps then our human mind is going to consider the series of the images as videos.</w:t>
      </w:r>
    </w:p>
    <w:p>
      <w:pPr>
        <w:numPr>
          <w:ilvl w:val="1"/>
          <w:numId w:val="11"/>
        </w:numPr>
        <w:ind w:left="840" w:leftChars="0" w:hanging="420" w:firstLineChars="0"/>
        <w:rPr>
          <w:rFonts w:hint="default"/>
          <w:b w:val="0"/>
          <w:bCs w:val="0"/>
          <w:lang w:val="en-US"/>
        </w:rPr>
      </w:pPr>
      <w:r>
        <w:drawing>
          <wp:inline distT="0" distB="0" distL="114300" distR="114300">
            <wp:extent cx="5266690" cy="2962910"/>
            <wp:effectExtent l="0" t="0" r="1016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5266690" cy="2962910"/>
                    </a:xfrm>
                    <a:prstGeom prst="rect">
                      <a:avLst/>
                    </a:prstGeom>
                    <a:noFill/>
                    <a:ln>
                      <a:noFill/>
                    </a:ln>
                  </pic:spPr>
                </pic:pic>
              </a:graphicData>
            </a:graphic>
          </wp:inline>
        </w:drawing>
      </w:r>
    </w:p>
    <w:p>
      <w:pPr>
        <w:numPr>
          <w:numId w:val="0"/>
        </w:numPr>
        <w:rPr>
          <w:rFonts w:hint="default"/>
          <w:b/>
          <w:bCs/>
          <w:lang w:val="en-US"/>
        </w:rPr>
      </w:pPr>
    </w:p>
    <w:p>
      <w:pPr>
        <w:numPr>
          <w:ilvl w:val="0"/>
          <w:numId w:val="11"/>
        </w:numPr>
        <w:rPr>
          <w:rFonts w:hint="default"/>
          <w:lang w:val="en-US"/>
        </w:rPr>
      </w:pPr>
      <w:r>
        <w:rPr>
          <w:rFonts w:hint="default"/>
          <w:lang w:val="en-US"/>
        </w:rPr>
        <w:t>How to formulate the machine learning problem</w:t>
      </w:r>
    </w:p>
    <w:p>
      <w:pPr>
        <w:numPr>
          <w:ilvl w:val="1"/>
          <w:numId w:val="11"/>
        </w:numPr>
        <w:ind w:left="840" w:leftChars="0" w:hanging="420" w:firstLineChars="0"/>
        <w:rPr>
          <w:rFonts w:hint="default"/>
          <w:lang w:val="en-US"/>
        </w:rPr>
      </w:pPr>
      <w:r>
        <w:rPr>
          <w:rFonts w:hint="default"/>
          <w:b/>
          <w:bCs/>
          <w:lang w:val="en-US"/>
        </w:rPr>
        <w:t>Converting from buisness problem yo machine learning problem</w:t>
      </w:r>
      <w:r>
        <w:rPr>
          <w:rFonts w:hint="default"/>
          <w:lang w:val="en-US"/>
        </w:rPr>
        <w:t xml:space="preserve">, means turning to mathematics and making specific target to each the secific target. </w:t>
      </w:r>
    </w:p>
    <w:p>
      <w:pPr>
        <w:numPr>
          <w:ilvl w:val="1"/>
          <w:numId w:val="11"/>
        </w:numPr>
        <w:ind w:left="840" w:leftChars="0" w:hanging="420" w:firstLineChars="0"/>
        <w:rPr>
          <w:rFonts w:hint="default"/>
          <w:b/>
          <w:bCs/>
          <w:lang w:val="en-US"/>
        </w:rPr>
      </w:pPr>
      <w:r>
        <w:rPr>
          <w:rFonts w:hint="default"/>
          <w:b/>
          <w:bCs/>
          <w:lang w:val="en-US"/>
        </w:rPr>
        <w:t>Type of problem</w:t>
      </w:r>
    </w:p>
    <w:p>
      <w:pPr>
        <w:numPr>
          <w:ilvl w:val="2"/>
          <w:numId w:val="11"/>
        </w:numPr>
        <w:ind w:left="1260" w:leftChars="0" w:hanging="420" w:firstLineChars="0"/>
        <w:rPr>
          <w:rFonts w:hint="default"/>
          <w:b/>
          <w:bCs/>
          <w:lang w:val="en-US"/>
        </w:rPr>
      </w:pPr>
      <w:r>
        <w:rPr>
          <w:rFonts w:hint="default"/>
          <w:b w:val="0"/>
          <w:bCs w:val="0"/>
          <w:lang w:val="en-US"/>
        </w:rPr>
        <w:t xml:space="preserve">Identify the problem . </w:t>
      </w:r>
    </w:p>
    <w:p>
      <w:pPr>
        <w:numPr>
          <w:ilvl w:val="3"/>
          <w:numId w:val="11"/>
        </w:numPr>
        <w:ind w:left="1680" w:leftChars="0" w:hanging="420" w:firstLineChars="0"/>
        <w:rPr>
          <w:rFonts w:hint="default"/>
          <w:b/>
          <w:bCs/>
          <w:lang w:val="en-US"/>
        </w:rPr>
      </w:pPr>
      <w:r>
        <w:rPr>
          <w:rFonts w:hint="default"/>
          <w:b w:val="0"/>
          <w:bCs w:val="0"/>
          <w:lang w:val="en-US"/>
        </w:rPr>
        <w:t xml:space="preserve">Consider a superveised problem,  of churnign, understanding the behaviours early, making the decision based n the above. </w:t>
      </w:r>
    </w:p>
    <w:p>
      <w:pPr>
        <w:numPr>
          <w:ilvl w:val="3"/>
          <w:numId w:val="11"/>
        </w:numPr>
        <w:ind w:left="1680" w:leftChars="0" w:hanging="420" w:firstLineChars="0"/>
        <w:rPr>
          <w:rFonts w:hint="default"/>
          <w:b/>
          <w:bCs/>
          <w:lang w:val="en-US"/>
        </w:rPr>
      </w:pPr>
      <w:r>
        <w:rPr>
          <w:rFonts w:hint="default"/>
          <w:b w:val="0"/>
          <w:bCs w:val="0"/>
          <w:lang w:val="en-US"/>
        </w:rPr>
        <w:t xml:space="preserve">But the problem still arises from the above, what about the people who definitley want to leave and some may be state? Based on that, give the rate of discount. </w:t>
      </w:r>
    </w:p>
    <w:p>
      <w:pPr>
        <w:numPr>
          <w:ilvl w:val="1"/>
          <w:numId w:val="11"/>
        </w:numPr>
        <w:ind w:left="840" w:leftChars="0" w:hanging="420" w:firstLineChars="0"/>
        <w:rPr>
          <w:rFonts w:hint="default"/>
          <w:b/>
          <w:bCs/>
          <w:lang w:val="en-US"/>
        </w:rPr>
      </w:pPr>
      <w:r>
        <w:rPr>
          <w:rFonts w:hint="default"/>
          <w:b w:val="0"/>
          <w:bCs w:val="0"/>
          <w:lang w:val="en-US"/>
        </w:rPr>
        <w:t>Current solution</w:t>
      </w:r>
    </w:p>
    <w:p>
      <w:pPr>
        <w:numPr>
          <w:ilvl w:val="1"/>
          <w:numId w:val="11"/>
        </w:numPr>
        <w:ind w:left="840" w:leftChars="0" w:hanging="420" w:firstLineChars="0"/>
        <w:rPr>
          <w:rFonts w:hint="default"/>
          <w:b/>
          <w:bCs/>
          <w:lang w:val="en-US"/>
        </w:rPr>
      </w:pPr>
      <w:r>
        <w:rPr>
          <w:rFonts w:hint="default"/>
          <w:b w:val="0"/>
          <w:bCs w:val="0"/>
          <w:lang w:val="en-US"/>
        </w:rPr>
        <w:t>Getting data</w:t>
      </w:r>
    </w:p>
    <w:p>
      <w:pPr>
        <w:numPr>
          <w:ilvl w:val="2"/>
          <w:numId w:val="11"/>
        </w:numPr>
        <w:ind w:left="1260" w:leftChars="0" w:hanging="420" w:firstLineChars="0"/>
        <w:rPr>
          <w:rFonts w:hint="default"/>
          <w:b/>
          <w:bCs/>
          <w:lang w:val="en-US"/>
        </w:rPr>
      </w:pPr>
      <w:r>
        <w:rPr>
          <w:rFonts w:hint="default"/>
          <w:lang w:val="en-US"/>
        </w:rPr>
        <w:t xml:space="preserve"> </w:t>
      </w:r>
      <w:r>
        <w:drawing>
          <wp:inline distT="0" distB="0" distL="114300" distR="114300">
            <wp:extent cx="5266690" cy="2962910"/>
            <wp:effectExtent l="0" t="0" r="1016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5266690" cy="2962910"/>
                    </a:xfrm>
                    <a:prstGeom prst="rect">
                      <a:avLst/>
                    </a:prstGeom>
                    <a:noFill/>
                    <a:ln>
                      <a:noFill/>
                    </a:ln>
                  </pic:spPr>
                </pic:pic>
              </a:graphicData>
            </a:graphic>
          </wp:inline>
        </w:drawing>
      </w:r>
    </w:p>
    <w:p>
      <w:pPr>
        <w:numPr>
          <w:ilvl w:val="0"/>
          <w:numId w:val="11"/>
        </w:numPr>
        <w:ind w:left="0" w:leftChars="0" w:firstLine="0" w:firstLineChars="0"/>
        <w:rPr>
          <w:rFonts w:hint="default"/>
          <w:b/>
          <w:bCs/>
          <w:lang w:val="en-US"/>
        </w:rPr>
      </w:pPr>
      <w:r>
        <w:rPr>
          <w:rFonts w:hint="default"/>
          <w:b/>
          <w:bCs/>
          <w:lang w:val="en-US"/>
        </w:rPr>
        <w:t>Gathering data</w:t>
      </w:r>
    </w:p>
    <w:p>
      <w:pPr>
        <w:numPr>
          <w:numId w:val="0"/>
        </w:numPr>
        <w:ind w:leftChars="0"/>
        <w:rPr>
          <w:rFonts w:hint="default"/>
          <w:b/>
          <w:bCs/>
          <w:lang w:val="en-US"/>
        </w:rPr>
      </w:pPr>
      <w:r>
        <w:drawing>
          <wp:inline distT="0" distB="0" distL="114300" distR="114300">
            <wp:extent cx="5272405" cy="4140200"/>
            <wp:effectExtent l="0" t="0" r="4445" b="127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5272405" cy="414020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p>
    <w:p>
      <w:pPr>
        <w:numPr>
          <w:ilvl w:val="1"/>
          <w:numId w:val="11"/>
        </w:numPr>
        <w:ind w:left="840" w:leftChars="0" w:hanging="420" w:firstLineChars="0"/>
        <w:rPr>
          <w:rFonts w:hint="default"/>
          <w:b/>
          <w:bCs/>
          <w:lang w:val="en-US"/>
        </w:rPr>
      </w:pPr>
      <w:r>
        <w:rPr>
          <w:rFonts w:hint="default"/>
          <w:b w:val="0"/>
          <w:bCs w:val="0"/>
          <w:lang w:val="en-US"/>
        </w:rPr>
        <w:t>CSV</w:t>
      </w:r>
    </w:p>
    <w:p>
      <w:pPr>
        <w:numPr>
          <w:numId w:val="0"/>
        </w:numPr>
        <w:rPr>
          <w:rFonts w:hint="default"/>
          <w:b w:val="0"/>
          <w:bCs w:val="0"/>
          <w:lang w:val="en-US"/>
        </w:rPr>
      </w:pPr>
      <w:r>
        <w:rPr>
          <w:rFonts w:hint="default"/>
          <w:b w:val="0"/>
          <w:bCs w:val="0"/>
          <w:lang w:val="en-US"/>
        </w:rPr>
        <w:t xml:space="preserve">         import requests</w:t>
      </w:r>
    </w:p>
    <w:p>
      <w:pPr>
        <w:numPr>
          <w:numId w:val="0"/>
        </w:numPr>
        <w:ind w:firstLine="720" w:firstLineChars="0"/>
        <w:rPr>
          <w:rFonts w:hint="default"/>
          <w:b w:val="0"/>
          <w:bCs w:val="0"/>
          <w:lang w:val="en-US"/>
        </w:rPr>
      </w:pPr>
      <w:r>
        <w:rPr>
          <w:rFonts w:hint="default"/>
          <w:b w:val="0"/>
          <w:bCs w:val="0"/>
          <w:lang w:val="en-US"/>
        </w:rPr>
        <w:t>from io import StringIO</w:t>
      </w:r>
    </w:p>
    <w:p>
      <w:pPr>
        <w:numPr>
          <w:numId w:val="0"/>
        </w:numPr>
        <w:ind w:firstLine="720" w:firstLineChars="0"/>
        <w:rPr>
          <w:rFonts w:hint="default"/>
          <w:b w:val="0"/>
          <w:bCs w:val="0"/>
          <w:lang w:val="en-US"/>
        </w:rPr>
      </w:pPr>
    </w:p>
    <w:p>
      <w:pPr>
        <w:numPr>
          <w:numId w:val="0"/>
        </w:numPr>
        <w:ind w:firstLine="720" w:firstLineChars="0"/>
        <w:rPr>
          <w:rFonts w:hint="default"/>
          <w:b/>
          <w:bCs/>
          <w:lang w:val="en-US"/>
        </w:rPr>
      </w:pPr>
      <w:r>
        <w:rPr>
          <w:rFonts w:hint="default"/>
          <w:b/>
          <w:bCs/>
          <w:lang w:val="en-US"/>
        </w:rPr>
        <w:t xml:space="preserve">req = request.get(url, headers= headers) </w:t>
      </w:r>
    </w:p>
    <w:p>
      <w:pPr>
        <w:numPr>
          <w:numId w:val="0"/>
        </w:numPr>
        <w:ind w:firstLine="720" w:firstLineChars="0"/>
        <w:rPr>
          <w:rFonts w:hint="default"/>
          <w:b/>
          <w:bCs/>
          <w:lang w:val="en-US"/>
        </w:rPr>
      </w:pPr>
      <w:r>
        <w:rPr>
          <w:rFonts w:hint="default"/>
          <w:b/>
          <w:bCs/>
          <w:lang w:val="en-US"/>
        </w:rPr>
        <w:t>data = StringIO(req.text)</w:t>
      </w:r>
    </w:p>
    <w:p>
      <w:pPr>
        <w:numPr>
          <w:numId w:val="0"/>
        </w:numPr>
        <w:ind w:firstLine="720" w:firstLineChars="0"/>
        <w:rPr>
          <w:rFonts w:hint="default"/>
          <w:b/>
          <w:bCs/>
          <w:lang w:val="en-US"/>
        </w:rPr>
      </w:pPr>
      <w:r>
        <w:rPr>
          <w:rFonts w:hint="default"/>
          <w:b/>
          <w:bCs/>
          <w:lang w:val="en-US"/>
        </w:rPr>
        <w:t>pd.read_csv(data)</w:t>
      </w:r>
    </w:p>
    <w:p>
      <w:pPr>
        <w:numPr>
          <w:numId w:val="0"/>
        </w:numPr>
        <w:ind w:firstLine="720" w:firstLineChars="0"/>
        <w:rPr>
          <w:rFonts w:hint="default"/>
          <w:b/>
          <w:bCs/>
          <w:lang w:val="en-US"/>
        </w:rPr>
      </w:pPr>
    </w:p>
    <w:p>
      <w:pPr>
        <w:numPr>
          <w:numId w:val="0"/>
        </w:numPr>
        <w:ind w:firstLine="720" w:firstLineChars="0"/>
        <w:rPr>
          <w:rFonts w:hint="default"/>
          <w:b/>
          <w:bCs/>
          <w:lang w:val="en-US"/>
        </w:rPr>
      </w:pPr>
      <w:r>
        <w:rPr>
          <w:rFonts w:hint="default"/>
          <w:b/>
          <w:bCs/>
          <w:lang w:val="en-US"/>
        </w:rPr>
        <w:t xml:space="preserve">parameters in pd.read_csv(): </w:t>
      </w:r>
    </w:p>
    <w:p>
      <w:pPr>
        <w:numPr>
          <w:ilvl w:val="0"/>
          <w:numId w:val="12"/>
        </w:numPr>
        <w:ind w:firstLine="720" w:firstLineChars="0"/>
        <w:rPr>
          <w:rFonts w:hint="default"/>
          <w:b w:val="0"/>
          <w:bCs w:val="0"/>
          <w:lang w:val="en-US"/>
        </w:rPr>
      </w:pPr>
      <w:r>
        <w:rPr>
          <w:rFonts w:hint="default"/>
          <w:b w:val="0"/>
          <w:bCs w:val="0"/>
          <w:lang w:val="en-US"/>
        </w:rPr>
        <w:t>sep=”\t, , \n, ”</w:t>
      </w:r>
    </w:p>
    <w:p>
      <w:pPr>
        <w:numPr>
          <w:ilvl w:val="0"/>
          <w:numId w:val="12"/>
        </w:numPr>
        <w:ind w:firstLine="720" w:firstLineChars="0"/>
        <w:rPr>
          <w:rFonts w:hint="default"/>
          <w:b w:val="0"/>
          <w:bCs w:val="0"/>
          <w:lang w:val="en-US"/>
        </w:rPr>
      </w:pPr>
      <w:r>
        <w:rPr>
          <w:rFonts w:hint="default"/>
          <w:b w:val="0"/>
          <w:bCs w:val="0"/>
          <w:lang w:val="en-US"/>
        </w:rPr>
        <w:t xml:space="preserve">names=[values],  These are usd for the sake of keeing the </w:t>
      </w:r>
      <w:r>
        <w:rPr>
          <w:rFonts w:hint="default"/>
          <w:b w:val="0"/>
          <w:bCs w:val="0"/>
          <w:lang w:val="en-US"/>
        </w:rPr>
        <w:tab/>
        <w:t/>
      </w:r>
      <w:r>
        <w:rPr>
          <w:rFonts w:hint="default"/>
          <w:b w:val="0"/>
          <w:bCs w:val="0"/>
          <w:lang w:val="en-US"/>
        </w:rPr>
        <w:tab/>
        <w:t/>
      </w:r>
      <w:r>
        <w:rPr>
          <w:rFonts w:hint="default"/>
          <w:b w:val="0"/>
          <w:bCs w:val="0"/>
          <w:lang w:val="en-US"/>
        </w:rPr>
        <w:tab/>
        <w:t xml:space="preserve">names of the columns. </w:t>
      </w:r>
    </w:p>
    <w:p>
      <w:pPr>
        <w:numPr>
          <w:ilvl w:val="0"/>
          <w:numId w:val="12"/>
        </w:numPr>
        <w:ind w:firstLine="720" w:firstLineChars="0"/>
        <w:rPr>
          <w:rFonts w:hint="default"/>
          <w:b w:val="0"/>
          <w:bCs w:val="0"/>
          <w:lang w:val="en-US"/>
        </w:rPr>
      </w:pPr>
      <w:r>
        <w:rPr>
          <w:rFonts w:hint="default"/>
          <w:b w:val="0"/>
          <w:bCs w:val="0"/>
          <w:lang w:val="en-US"/>
        </w:rPr>
        <w:t xml:space="preserve"> index_col=”name_of_column”, so along the rows from topp to bottom, the names in the column becomes the index. </w:t>
      </w:r>
    </w:p>
    <w:p>
      <w:pPr>
        <w:numPr>
          <w:ilvl w:val="0"/>
          <w:numId w:val="12"/>
        </w:numPr>
        <w:ind w:firstLine="720" w:firstLineChars="0"/>
        <w:rPr>
          <w:rFonts w:hint="default"/>
          <w:b w:val="0"/>
          <w:bCs w:val="0"/>
          <w:lang w:val="en-US"/>
        </w:rPr>
      </w:pPr>
      <w:r>
        <w:rPr>
          <w:rFonts w:hint="default"/>
          <w:b w:val="0"/>
          <w:bCs w:val="0"/>
          <w:lang w:val="en-US"/>
        </w:rPr>
        <w:t>header=value</w:t>
      </w:r>
    </w:p>
    <w:p>
      <w:pPr>
        <w:numPr>
          <w:numId w:val="0"/>
        </w:numPr>
        <w:rPr>
          <w:rFonts w:hint="default"/>
          <w:b w:val="0"/>
          <w:bCs w:val="0"/>
          <w:lang w:val="en-US"/>
        </w:rPr>
      </w:pPr>
      <w:r>
        <w:drawing>
          <wp:inline distT="0" distB="0" distL="114300" distR="114300">
            <wp:extent cx="5272405" cy="1324610"/>
            <wp:effectExtent l="0" t="0" r="444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5272405" cy="1324610"/>
                    </a:xfrm>
                    <a:prstGeom prst="rect">
                      <a:avLst/>
                    </a:prstGeom>
                    <a:noFill/>
                    <a:ln>
                      <a:noFill/>
                    </a:ln>
                  </pic:spPr>
                </pic:pic>
              </a:graphicData>
            </a:graphic>
          </wp:inline>
        </w:drawing>
      </w:r>
    </w:p>
    <w:p>
      <w:pPr>
        <w:numPr>
          <w:ilvl w:val="0"/>
          <w:numId w:val="12"/>
        </w:numPr>
        <w:ind w:firstLine="720" w:firstLineChars="0"/>
        <w:rPr>
          <w:rFonts w:hint="default"/>
          <w:b w:val="0"/>
          <w:bCs w:val="0"/>
          <w:lang w:val="en-US"/>
        </w:rPr>
      </w:pPr>
      <w:r>
        <w:rPr>
          <w:rFonts w:hint="default"/>
          <w:b w:val="0"/>
          <w:bCs w:val="0"/>
          <w:lang w:val="en-US"/>
        </w:rPr>
        <w:t xml:space="preserve">use_cols=[‘’]- loads only these columns. </w:t>
      </w:r>
    </w:p>
    <w:p>
      <w:pPr>
        <w:numPr>
          <w:ilvl w:val="0"/>
          <w:numId w:val="12"/>
        </w:numPr>
        <w:ind w:firstLine="720" w:firstLineChars="0"/>
        <w:rPr>
          <w:rFonts w:hint="default"/>
          <w:b w:val="0"/>
          <w:bCs w:val="0"/>
          <w:lang w:val="en-US"/>
        </w:rPr>
      </w:pPr>
      <w:r>
        <w:rPr>
          <w:rFonts w:hint="default"/>
          <w:b w:val="0"/>
          <w:bCs w:val="0"/>
          <w:lang w:val="en-US"/>
        </w:rPr>
        <w:t xml:space="preserve">squeeze=True, when we use this along with teh above it is going to convert the dataframe to be returned into the Series format. </w:t>
      </w:r>
    </w:p>
    <w:p>
      <w:pPr>
        <w:numPr>
          <w:ilvl w:val="0"/>
          <w:numId w:val="12"/>
        </w:numPr>
        <w:ind w:firstLine="720" w:firstLineChars="0"/>
        <w:rPr>
          <w:rFonts w:hint="default"/>
          <w:b w:val="0"/>
          <w:bCs w:val="0"/>
          <w:lang w:val="en-US"/>
        </w:rPr>
      </w:pPr>
      <w:r>
        <w:rPr>
          <w:rFonts w:hint="default"/>
          <w:b w:val="0"/>
          <w:bCs w:val="0"/>
          <w:lang w:val="en-US"/>
        </w:rPr>
        <w:t>skiprows=[0,1]/</w:t>
      </w:r>
    </w:p>
    <w:p>
      <w:pPr>
        <w:numPr>
          <w:ilvl w:val="0"/>
          <w:numId w:val="12"/>
        </w:numPr>
        <w:ind w:firstLine="720" w:firstLineChars="0"/>
        <w:rPr>
          <w:rFonts w:hint="default"/>
          <w:b w:val="0"/>
          <w:bCs w:val="0"/>
          <w:lang w:val="en-US"/>
        </w:rPr>
      </w:pPr>
      <w:r>
        <w:rPr>
          <w:rFonts w:hint="default"/>
          <w:b w:val="0"/>
          <w:bCs w:val="0"/>
          <w:lang w:val="en-US"/>
        </w:rPr>
        <w:t xml:space="preserve">nrows=100, this is used for extracting the same number of rows from the data. Helps when we have hell lot when we have hell lot of data. </w:t>
      </w:r>
    </w:p>
    <w:p>
      <w:pPr>
        <w:numPr>
          <w:ilvl w:val="0"/>
          <w:numId w:val="12"/>
        </w:numPr>
        <w:ind w:firstLine="720" w:firstLineChars="0"/>
        <w:rPr>
          <w:rFonts w:hint="default"/>
          <w:b w:val="0"/>
          <w:bCs w:val="0"/>
          <w:lang w:val="en-US"/>
        </w:rPr>
      </w:pPr>
      <w:r>
        <w:rPr>
          <w:rFonts w:hint="default"/>
          <w:b w:val="0"/>
          <w:bCs w:val="0"/>
          <w:lang w:val="en-US"/>
        </w:rPr>
        <w:t xml:space="preserve"> encoding=’latin-1’</w:t>
      </w:r>
    </w:p>
    <w:p>
      <w:pPr>
        <w:numPr>
          <w:ilvl w:val="1"/>
          <w:numId w:val="12"/>
        </w:numPr>
        <w:ind w:left="420" w:leftChars="0" w:firstLine="720" w:firstLineChars="0"/>
        <w:rPr>
          <w:rFonts w:hint="default"/>
          <w:b w:val="0"/>
          <w:bCs w:val="0"/>
          <w:lang w:val="en-US"/>
        </w:rPr>
      </w:pPr>
      <w:r>
        <w:rPr>
          <w:rFonts w:hint="default"/>
          <w:b w:val="0"/>
          <w:bCs w:val="0"/>
          <w:lang w:val="en-US"/>
        </w:rPr>
        <w:t xml:space="preserve">When there is UnicdoeDecodeError, this to be used. </w:t>
      </w:r>
    </w:p>
    <w:p>
      <w:pPr>
        <w:numPr>
          <w:ilvl w:val="0"/>
          <w:numId w:val="12"/>
        </w:numPr>
        <w:ind w:left="0" w:leftChars="0" w:firstLine="720" w:firstLineChars="0"/>
        <w:rPr>
          <w:rFonts w:hint="default"/>
          <w:b w:val="0"/>
          <w:bCs w:val="0"/>
          <w:lang w:val="en-US"/>
        </w:rPr>
      </w:pPr>
      <w:r>
        <w:rPr>
          <w:rFonts w:hint="default"/>
          <w:b w:val="0"/>
          <w:bCs w:val="0"/>
          <w:lang w:val="en-US"/>
        </w:rPr>
        <w:t>skiprows</w:t>
      </w:r>
    </w:p>
    <w:p>
      <w:pPr>
        <w:numPr>
          <w:ilvl w:val="1"/>
          <w:numId w:val="12"/>
        </w:numPr>
        <w:ind w:left="420" w:leftChars="0" w:firstLine="720" w:firstLineChars="0"/>
        <w:rPr>
          <w:rFonts w:hint="default"/>
          <w:b w:val="0"/>
          <w:bCs w:val="0"/>
          <w:lang w:val="en-US"/>
        </w:rPr>
      </w:pPr>
      <w:r>
        <w:rPr>
          <w:rFonts w:hint="default"/>
          <w:b w:val="0"/>
          <w:bCs w:val="0"/>
          <w:lang w:val="en-US"/>
        </w:rPr>
        <w:t>error_bad_lines = False</w:t>
      </w:r>
    </w:p>
    <w:p>
      <w:pPr>
        <w:numPr>
          <w:ilvl w:val="1"/>
          <w:numId w:val="12"/>
        </w:numPr>
        <w:ind w:left="420" w:leftChars="0" w:firstLine="720" w:firstLineChars="0"/>
        <w:rPr>
          <w:rFonts w:hint="default"/>
          <w:b w:val="0"/>
          <w:bCs w:val="0"/>
          <w:lang w:val="en-US"/>
        </w:rPr>
      </w:pPr>
      <w:r>
        <w:rPr>
          <w:rFonts w:hint="default"/>
          <w:b w:val="0"/>
          <w:bCs w:val="0"/>
          <w:lang w:val="en-US"/>
        </w:rPr>
        <w:t xml:space="preserve">Expecting all the rows with the same number of columns, </w:t>
      </w:r>
      <w:r>
        <w:rPr>
          <w:rFonts w:hint="default"/>
          <w:b w:val="0"/>
          <w:bCs w:val="0"/>
          <w:lang w:val="en-US"/>
        </w:rPr>
        <w:tab/>
        <w:t/>
      </w:r>
      <w:r>
        <w:rPr>
          <w:rFonts w:hint="default"/>
          <w:b w:val="0"/>
          <w:bCs w:val="0"/>
          <w:lang w:val="en-US"/>
        </w:rPr>
        <w:tab/>
        <w:t xml:space="preserve">but sometimes we have more than expected, so in those </w:t>
      </w:r>
      <w:r>
        <w:rPr>
          <w:rFonts w:hint="default"/>
          <w:b w:val="0"/>
          <w:bCs w:val="0"/>
          <w:lang w:val="en-US"/>
        </w:rPr>
        <w:tab/>
        <w:t/>
      </w:r>
      <w:r>
        <w:rPr>
          <w:rFonts w:hint="default"/>
          <w:b w:val="0"/>
          <w:bCs w:val="0"/>
          <w:lang w:val="en-US"/>
        </w:rPr>
        <w:tab/>
        <w:t/>
      </w:r>
      <w:r>
        <w:rPr>
          <w:rFonts w:hint="default"/>
          <w:b w:val="0"/>
          <w:bCs w:val="0"/>
          <w:lang w:val="en-US"/>
        </w:rPr>
        <w:tab/>
        <w:t xml:space="preserve">times, this comes into picture. </w:t>
      </w:r>
    </w:p>
    <w:p>
      <w:pPr>
        <w:numPr>
          <w:ilvl w:val="0"/>
          <w:numId w:val="12"/>
        </w:numPr>
        <w:ind w:left="0" w:leftChars="0" w:firstLine="720" w:firstLineChars="0"/>
        <w:rPr>
          <w:rFonts w:hint="default"/>
          <w:b w:val="0"/>
          <w:bCs w:val="0"/>
          <w:lang w:val="en-US"/>
        </w:rPr>
      </w:pPr>
      <w:r>
        <w:rPr>
          <w:rFonts w:hint="default"/>
          <w:b w:val="0"/>
          <w:bCs w:val="0"/>
          <w:lang w:val="en-US"/>
        </w:rPr>
        <w:t>dtype</w:t>
      </w:r>
    </w:p>
    <w:p>
      <w:pPr>
        <w:numPr>
          <w:ilvl w:val="1"/>
          <w:numId w:val="12"/>
        </w:numPr>
        <w:ind w:left="420" w:leftChars="0" w:firstLine="720" w:firstLineChars="0"/>
        <w:rPr>
          <w:rFonts w:hint="default"/>
          <w:b w:val="0"/>
          <w:bCs w:val="0"/>
          <w:lang w:val="en-US"/>
        </w:rPr>
      </w:pPr>
      <w:r>
        <w:rPr>
          <w:rFonts w:hint="default"/>
          <w:b w:val="0"/>
          <w:bCs w:val="0"/>
          <w:lang w:val="en-US"/>
        </w:rPr>
        <w:t>dtype={‘target’:  type_of_the_column}</w:t>
      </w:r>
    </w:p>
    <w:p>
      <w:pPr>
        <w:numPr>
          <w:ilvl w:val="0"/>
          <w:numId w:val="12"/>
        </w:numPr>
        <w:ind w:left="0" w:leftChars="0" w:firstLine="720" w:firstLineChars="0"/>
        <w:rPr>
          <w:rFonts w:hint="default"/>
          <w:b w:val="0"/>
          <w:bCs w:val="0"/>
          <w:lang w:val="en-US"/>
        </w:rPr>
      </w:pPr>
      <w:r>
        <w:rPr>
          <w:rFonts w:hint="default"/>
          <w:b w:val="0"/>
          <w:bCs w:val="0"/>
          <w:lang w:val="en-US"/>
        </w:rPr>
        <w:t>Handling Dates</w:t>
      </w:r>
    </w:p>
    <w:p>
      <w:pPr>
        <w:numPr>
          <w:ilvl w:val="1"/>
          <w:numId w:val="12"/>
        </w:numPr>
        <w:ind w:left="420" w:leftChars="0" w:firstLine="720" w:firstLineChars="0"/>
        <w:rPr>
          <w:rFonts w:hint="default"/>
          <w:b w:val="0"/>
          <w:bCs w:val="0"/>
          <w:lang w:val="en-US"/>
        </w:rPr>
      </w:pPr>
      <w:r>
        <w:rPr>
          <w:rFonts w:hint="default"/>
          <w:b w:val="0"/>
          <w:bCs w:val="0"/>
          <w:lang w:val="en-US"/>
        </w:rPr>
        <w:t>parse_dates=[‘column_names’]</w:t>
      </w:r>
    </w:p>
    <w:p>
      <w:pPr>
        <w:numPr>
          <w:ilvl w:val="1"/>
          <w:numId w:val="12"/>
        </w:numPr>
        <w:ind w:left="420" w:leftChars="0" w:firstLine="720" w:firstLineChars="0"/>
        <w:rPr>
          <w:rFonts w:hint="default"/>
          <w:b w:val="0"/>
          <w:bCs w:val="0"/>
          <w:lang w:val="en-US"/>
        </w:rPr>
      </w:pPr>
      <w:r>
        <w:rPr>
          <w:rFonts w:hint="default"/>
          <w:b w:val="0"/>
          <w:bCs w:val="0"/>
          <w:lang w:val="en-US"/>
        </w:rPr>
        <w:t xml:space="preserve">parse_dates=[{name: [1,2]}] -  this is used for combining </w:t>
      </w:r>
      <w:r>
        <w:rPr>
          <w:rFonts w:hint="default"/>
          <w:b w:val="0"/>
          <w:bCs w:val="0"/>
          <w:lang w:val="en-US"/>
        </w:rPr>
        <w:tab/>
        <w:t/>
      </w:r>
      <w:r>
        <w:rPr>
          <w:rFonts w:hint="default"/>
          <w:b w:val="0"/>
          <w:bCs w:val="0"/>
          <w:lang w:val="en-US"/>
        </w:rPr>
        <w:tab/>
        <w:t xml:space="preserve">bit the columns 1 and 2 and makes the combined column </w:t>
      </w:r>
      <w:r>
        <w:rPr>
          <w:rFonts w:hint="default"/>
          <w:b w:val="0"/>
          <w:bCs w:val="0"/>
          <w:lang w:val="en-US"/>
        </w:rPr>
        <w:tab/>
        <w:t/>
      </w:r>
      <w:r>
        <w:rPr>
          <w:rFonts w:hint="default"/>
          <w:b w:val="0"/>
          <w:bCs w:val="0"/>
          <w:lang w:val="en-US"/>
        </w:rPr>
        <w:tab/>
        <w:t xml:space="preserve">and names it as single column. </w:t>
      </w:r>
    </w:p>
    <w:p>
      <w:pPr>
        <w:numPr>
          <w:numId w:val="0"/>
        </w:numPr>
        <w:rPr>
          <w:rFonts w:hint="default"/>
          <w:b w:val="0"/>
          <w:bCs w:val="0"/>
          <w:lang w:val="en-US"/>
        </w:rPr>
      </w:pPr>
    </w:p>
    <w:p>
      <w:pPr>
        <w:numPr>
          <w:ilvl w:val="0"/>
          <w:numId w:val="12"/>
        </w:numPr>
        <w:ind w:left="0" w:leftChars="0" w:firstLine="720" w:firstLineChars="0"/>
        <w:rPr>
          <w:rFonts w:hint="default"/>
          <w:b w:val="0"/>
          <w:bCs w:val="0"/>
          <w:lang w:val="en-US"/>
        </w:rPr>
      </w:pPr>
      <w:r>
        <w:rPr>
          <w:rFonts w:hint="default"/>
          <w:b w:val="0"/>
          <w:bCs w:val="0"/>
          <w:lang w:val="en-US"/>
        </w:rPr>
        <w:t xml:space="preserve">Convertors: </w:t>
      </w:r>
    </w:p>
    <w:p>
      <w:pPr>
        <w:numPr>
          <w:ilvl w:val="1"/>
          <w:numId w:val="12"/>
        </w:numPr>
        <w:ind w:left="420" w:leftChars="0" w:firstLine="720" w:firstLineChars="0"/>
        <w:rPr>
          <w:rFonts w:hint="default"/>
          <w:b w:val="0"/>
          <w:bCs w:val="0"/>
          <w:lang w:val="en-US"/>
        </w:rPr>
      </w:pPr>
      <w:r>
        <w:rPr>
          <w:rFonts w:hint="default"/>
          <w:b w:val="0"/>
          <w:bCs w:val="0"/>
          <w:lang w:val="en-US"/>
        </w:rPr>
        <w:t xml:space="preserve"> </w:t>
      </w:r>
      <w:r>
        <w:drawing>
          <wp:inline distT="0" distB="0" distL="114300" distR="114300">
            <wp:extent cx="2914650" cy="13049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6"/>
                    <a:stretch>
                      <a:fillRect/>
                    </a:stretch>
                  </pic:blipFill>
                  <pic:spPr>
                    <a:xfrm>
                      <a:off x="0" y="0"/>
                      <a:ext cx="2914650" cy="1304925"/>
                    </a:xfrm>
                    <a:prstGeom prst="rect">
                      <a:avLst/>
                    </a:prstGeom>
                    <a:noFill/>
                    <a:ln>
                      <a:noFill/>
                    </a:ln>
                  </pic:spPr>
                </pic:pic>
              </a:graphicData>
            </a:graphic>
          </wp:inline>
        </w:drawing>
      </w:r>
    </w:p>
    <w:p>
      <w:pPr>
        <w:numPr>
          <w:ilvl w:val="1"/>
          <w:numId w:val="12"/>
        </w:numPr>
        <w:ind w:left="420" w:leftChars="0" w:firstLine="720" w:firstLineChars="0"/>
        <w:rPr>
          <w:rFonts w:hint="default"/>
          <w:b w:val="0"/>
          <w:bCs w:val="0"/>
          <w:lang w:val="en-US"/>
        </w:rPr>
      </w:pPr>
      <w:r>
        <w:drawing>
          <wp:inline distT="0" distB="0" distL="114300" distR="114300">
            <wp:extent cx="5273040" cy="1847850"/>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7"/>
                    <a:stretch>
                      <a:fillRect/>
                    </a:stretch>
                  </pic:blipFill>
                  <pic:spPr>
                    <a:xfrm>
                      <a:off x="0" y="0"/>
                      <a:ext cx="5273040" cy="1847850"/>
                    </a:xfrm>
                    <a:prstGeom prst="rect">
                      <a:avLst/>
                    </a:prstGeom>
                    <a:noFill/>
                    <a:ln>
                      <a:noFill/>
                    </a:ln>
                  </pic:spPr>
                </pic:pic>
              </a:graphicData>
            </a:graphic>
          </wp:inline>
        </w:drawing>
      </w:r>
    </w:p>
    <w:p>
      <w:pPr>
        <w:numPr>
          <w:numId w:val="0"/>
        </w:numPr>
        <w:ind w:left="1140" w:leftChars="0"/>
        <w:rPr>
          <w:rFonts w:hint="default"/>
          <w:b w:val="0"/>
          <w:bCs w:val="0"/>
          <w:lang w:val="en-US"/>
        </w:rPr>
      </w:pPr>
    </w:p>
    <w:p>
      <w:pPr>
        <w:numPr>
          <w:ilvl w:val="0"/>
          <w:numId w:val="12"/>
        </w:numPr>
        <w:ind w:left="0" w:leftChars="0" w:firstLine="720" w:firstLineChars="0"/>
        <w:rPr>
          <w:rFonts w:hint="default"/>
          <w:b w:val="0"/>
          <w:bCs w:val="0"/>
          <w:lang w:val="en-US"/>
        </w:rPr>
      </w:pPr>
      <w:r>
        <w:rPr>
          <w:rFonts w:hint="default"/>
          <w:b w:val="0"/>
          <w:bCs w:val="0"/>
          <w:lang w:val="en-US"/>
        </w:rPr>
        <w:t xml:space="preserve">na_values:  </w:t>
      </w:r>
    </w:p>
    <w:p>
      <w:pPr>
        <w:numPr>
          <w:ilvl w:val="1"/>
          <w:numId w:val="12"/>
        </w:numPr>
        <w:ind w:left="420" w:leftChars="0" w:firstLine="720" w:firstLineChars="0"/>
        <w:rPr>
          <w:rFonts w:hint="default"/>
          <w:b w:val="0"/>
          <w:bCs w:val="0"/>
          <w:lang w:val="en-US"/>
        </w:rPr>
      </w:pPr>
      <w:r>
        <w:rPr>
          <w:rFonts w:hint="default"/>
          <w:b w:val="0"/>
          <w:bCs w:val="0"/>
          <w:lang w:val="en-US"/>
        </w:rPr>
        <w:t>na_value=[‘list of values’] - f anywhere these values are found seperatley then thsese are considered to be NaN values.</w:t>
      </w:r>
    </w:p>
    <w:p>
      <w:pPr>
        <w:numPr>
          <w:ilvl w:val="0"/>
          <w:numId w:val="12"/>
        </w:numPr>
        <w:ind w:left="0" w:leftChars="0" w:firstLine="720" w:firstLineChars="0"/>
        <w:rPr>
          <w:rFonts w:hint="default"/>
          <w:b w:val="0"/>
          <w:bCs w:val="0"/>
          <w:lang w:val="en-US"/>
        </w:rPr>
      </w:pPr>
      <w:r>
        <w:rPr>
          <w:rFonts w:hint="default"/>
          <w:b w:val="0"/>
          <w:bCs w:val="0"/>
          <w:lang w:val="en-US"/>
        </w:rPr>
        <w:t>Loading a huge dataset in chunks</w:t>
      </w:r>
    </w:p>
    <w:p>
      <w:pPr>
        <w:numPr>
          <w:ilvl w:val="1"/>
          <w:numId w:val="12"/>
        </w:numPr>
        <w:ind w:left="420" w:leftChars="0" w:firstLine="720" w:firstLineChars="0"/>
        <w:rPr>
          <w:rFonts w:hint="default"/>
          <w:b w:val="0"/>
          <w:bCs w:val="0"/>
          <w:lang w:val="en-US"/>
        </w:rPr>
      </w:pPr>
      <w:r>
        <w:rPr>
          <w:rFonts w:hint="default"/>
          <w:b w:val="0"/>
          <w:bCs w:val="0"/>
          <w:lang w:val="en-US"/>
        </w:rPr>
        <w:t xml:space="preserve">chunksize= value, will divide the whole columns in equal </w:t>
      </w:r>
      <w:r>
        <w:rPr>
          <w:rFonts w:hint="default"/>
          <w:b w:val="0"/>
          <w:bCs w:val="0"/>
          <w:lang w:val="en-US"/>
        </w:rPr>
        <w:tab/>
        <w:t/>
      </w:r>
      <w:r>
        <w:rPr>
          <w:rFonts w:hint="default"/>
          <w:b w:val="0"/>
          <w:bCs w:val="0"/>
          <w:lang w:val="en-US"/>
        </w:rPr>
        <w:tab/>
        <w:t xml:space="preserve">chunks. </w:t>
      </w:r>
    </w:p>
    <w:p>
      <w:pPr>
        <w:numPr>
          <w:numId w:val="0"/>
        </w:numPr>
        <w:rPr>
          <w:rFonts w:hint="default"/>
          <w:b/>
          <w:bCs/>
          <w:lang w:val="en-US"/>
        </w:rPr>
      </w:pPr>
    </w:p>
    <w:p>
      <w:pPr>
        <w:numPr>
          <w:ilvl w:val="1"/>
          <w:numId w:val="11"/>
        </w:numPr>
        <w:ind w:left="840" w:leftChars="0" w:hanging="420" w:firstLineChars="0"/>
        <w:rPr>
          <w:rFonts w:hint="default"/>
          <w:b/>
          <w:bCs/>
          <w:lang w:val="en-US"/>
        </w:rPr>
      </w:pPr>
      <w:r>
        <w:rPr>
          <w:rFonts w:hint="default"/>
          <w:b/>
          <w:bCs/>
          <w:lang w:val="en-US"/>
        </w:rPr>
        <w:t>JSON</w:t>
      </w:r>
    </w:p>
    <w:p>
      <w:pPr>
        <w:numPr>
          <w:ilvl w:val="2"/>
          <w:numId w:val="11"/>
        </w:numPr>
        <w:ind w:left="1260" w:leftChars="0" w:hanging="420" w:firstLineChars="0"/>
        <w:rPr>
          <w:rFonts w:hint="default"/>
          <w:b/>
          <w:bCs/>
          <w:lang w:val="en-US"/>
        </w:rPr>
      </w:pPr>
      <w:r>
        <w:rPr>
          <w:rFonts w:hint="default"/>
          <w:b w:val="0"/>
          <w:bCs w:val="0"/>
          <w:lang w:val="en-US"/>
        </w:rPr>
        <w:t>pd.read_json(data)</w:t>
      </w:r>
    </w:p>
    <w:p>
      <w:pPr>
        <w:numPr>
          <w:ilvl w:val="2"/>
          <w:numId w:val="11"/>
        </w:numPr>
        <w:ind w:left="1260" w:leftChars="0" w:hanging="420" w:firstLineChars="0"/>
        <w:rPr>
          <w:rFonts w:hint="default"/>
          <w:b/>
          <w:bCs/>
          <w:lang w:val="en-US"/>
        </w:rPr>
      </w:pPr>
      <w:r>
        <w:rPr>
          <w:rFonts w:hint="default"/>
          <w:b w:val="0"/>
          <w:bCs w:val="0"/>
          <w:lang w:val="en-US"/>
        </w:rPr>
        <w:t>pd.read_json(url)</w:t>
      </w:r>
    </w:p>
    <w:p>
      <w:pPr>
        <w:numPr>
          <w:ilvl w:val="1"/>
          <w:numId w:val="11"/>
        </w:numPr>
        <w:ind w:left="840" w:leftChars="0" w:hanging="420" w:firstLineChars="0"/>
        <w:rPr>
          <w:rFonts w:hint="default"/>
          <w:b/>
          <w:bCs/>
          <w:lang w:val="en-US"/>
        </w:rPr>
      </w:pPr>
      <w:r>
        <w:rPr>
          <w:rFonts w:hint="default"/>
          <w:b w:val="0"/>
          <w:bCs w:val="0"/>
          <w:lang w:val="en-US"/>
        </w:rPr>
        <w:t xml:space="preserve">df.append(ignore_index =  True) -  pandas creates ints own indxe values rather than keeping 1  to 20, 1 to 20 etc, etc like this. </w:t>
      </w:r>
    </w:p>
    <w:p>
      <w:pPr>
        <w:numPr>
          <w:ilvl w:val="1"/>
          <w:numId w:val="11"/>
        </w:numPr>
        <w:ind w:left="840" w:leftChars="0" w:hanging="420" w:firstLineChars="0"/>
        <w:rPr>
          <w:rFonts w:hint="default"/>
          <w:b/>
          <w:bCs/>
          <w:lang w:val="en-US"/>
        </w:rPr>
      </w:pPr>
    </w:p>
    <w:p>
      <w:pPr>
        <w:numPr>
          <w:ilvl w:val="1"/>
          <w:numId w:val="11"/>
        </w:numPr>
        <w:ind w:left="840" w:leftChars="0" w:hanging="420" w:firstLineChars="0"/>
        <w:rPr>
          <w:rFonts w:hint="default"/>
          <w:b/>
          <w:bCs/>
          <w:lang w:val="en-US"/>
        </w:rPr>
      </w:pPr>
      <w:r>
        <w:rPr>
          <w:rFonts w:hint="default"/>
          <w:b/>
          <w:bCs/>
          <w:lang w:val="en-US"/>
        </w:rPr>
        <w:t>SQL</w:t>
      </w:r>
    </w:p>
    <w:p>
      <w:pPr>
        <w:numPr>
          <w:ilvl w:val="2"/>
          <w:numId w:val="11"/>
        </w:numPr>
        <w:ind w:left="1260" w:leftChars="0" w:hanging="420" w:firstLineChars="0"/>
        <w:rPr>
          <w:rFonts w:hint="default"/>
          <w:b/>
          <w:bCs/>
          <w:lang w:val="en-US"/>
        </w:rPr>
      </w:pPr>
      <w:r>
        <w:rPr>
          <w:rFonts w:hint="default"/>
          <w:b/>
          <w:bCs/>
          <w:lang w:val="en-US"/>
        </w:rPr>
        <w:t xml:space="preserve"> </w:t>
      </w:r>
      <w:r>
        <w:drawing>
          <wp:inline distT="0" distB="0" distL="114300" distR="114300">
            <wp:extent cx="5271770" cy="904875"/>
            <wp:effectExtent l="0" t="0" r="508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8"/>
                    <a:stretch>
                      <a:fillRect/>
                    </a:stretch>
                  </pic:blipFill>
                  <pic:spPr>
                    <a:xfrm>
                      <a:off x="0" y="0"/>
                      <a:ext cx="5271770" cy="904875"/>
                    </a:xfrm>
                    <a:prstGeom prst="rect">
                      <a:avLst/>
                    </a:prstGeom>
                    <a:noFill/>
                    <a:ln>
                      <a:noFill/>
                    </a:ln>
                  </pic:spPr>
                </pic:pic>
              </a:graphicData>
            </a:graphic>
          </wp:inline>
        </w:drawing>
      </w:r>
    </w:p>
    <w:p>
      <w:pPr>
        <w:numPr>
          <w:ilvl w:val="2"/>
          <w:numId w:val="11"/>
        </w:numPr>
        <w:ind w:left="1260" w:leftChars="0" w:hanging="420" w:firstLineChars="0"/>
        <w:rPr>
          <w:rFonts w:hint="default"/>
          <w:b/>
          <w:bCs/>
          <w:lang w:val="en-US"/>
        </w:rPr>
      </w:pPr>
      <w:r>
        <w:rPr>
          <w:rFonts w:hint="default"/>
          <w:lang w:val="en-US"/>
        </w:rPr>
        <w:t xml:space="preserve"> </w:t>
      </w:r>
      <w:r>
        <w:drawing>
          <wp:inline distT="0" distB="0" distL="114300" distR="114300">
            <wp:extent cx="5271135" cy="829945"/>
            <wp:effectExtent l="0" t="0" r="571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271135" cy="829945"/>
                    </a:xfrm>
                    <a:prstGeom prst="rect">
                      <a:avLst/>
                    </a:prstGeom>
                    <a:noFill/>
                    <a:ln>
                      <a:noFill/>
                    </a:ln>
                  </pic:spPr>
                </pic:pic>
              </a:graphicData>
            </a:graphic>
          </wp:inline>
        </w:drawing>
      </w:r>
    </w:p>
    <w:p>
      <w:pPr>
        <w:numPr>
          <w:ilvl w:val="2"/>
          <w:numId w:val="11"/>
        </w:numPr>
        <w:ind w:left="1260" w:leftChars="0" w:hanging="420" w:firstLineChars="0"/>
        <w:rPr>
          <w:rFonts w:hint="default"/>
          <w:b/>
          <w:bCs/>
          <w:lang w:val="en-US"/>
        </w:rPr>
      </w:pPr>
      <w:r>
        <w:drawing>
          <wp:inline distT="0" distB="0" distL="114300" distR="114300">
            <wp:extent cx="5181600" cy="762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0"/>
                    <a:stretch>
                      <a:fillRect/>
                    </a:stretch>
                  </pic:blipFill>
                  <pic:spPr>
                    <a:xfrm>
                      <a:off x="0" y="0"/>
                      <a:ext cx="5181600" cy="762000"/>
                    </a:xfrm>
                    <a:prstGeom prst="rect">
                      <a:avLst/>
                    </a:prstGeom>
                    <a:noFill/>
                    <a:ln>
                      <a:noFill/>
                    </a:ln>
                  </pic:spPr>
                </pic:pic>
              </a:graphicData>
            </a:graphic>
          </wp:inline>
        </w:drawing>
      </w:r>
    </w:p>
    <w:p>
      <w:pPr>
        <w:numPr>
          <w:numId w:val="0"/>
        </w:numPr>
        <w:ind w:firstLine="720" w:firstLineChars="0"/>
        <w:rPr>
          <w:rFonts w:hint="default"/>
          <w:b/>
          <w:bCs/>
          <w:lang w:val="en-US"/>
        </w:rPr>
      </w:pPr>
    </w:p>
    <w:p>
      <w:pPr>
        <w:numPr>
          <w:ilvl w:val="1"/>
          <w:numId w:val="11"/>
        </w:numPr>
        <w:ind w:left="840" w:leftChars="0" w:hanging="420" w:firstLineChars="0"/>
        <w:rPr>
          <w:rFonts w:hint="default"/>
          <w:b/>
          <w:bCs/>
          <w:lang w:val="en-US"/>
        </w:rPr>
      </w:pPr>
      <w:r>
        <w:rPr>
          <w:rFonts w:hint="default"/>
          <w:b w:val="0"/>
          <w:bCs w:val="0"/>
          <w:lang w:val="en-US"/>
        </w:rPr>
        <w:t>API-FETCH</w:t>
      </w:r>
    </w:p>
    <w:p>
      <w:pPr>
        <w:numPr>
          <w:ilvl w:val="2"/>
          <w:numId w:val="11"/>
        </w:numPr>
        <w:ind w:left="1260" w:leftChars="0" w:hanging="420" w:firstLineChars="0"/>
        <w:rPr>
          <w:rFonts w:hint="default"/>
          <w:b/>
          <w:bCs/>
          <w:lang w:val="en-US"/>
        </w:rPr>
      </w:pPr>
      <w:r>
        <w:drawing>
          <wp:inline distT="0" distB="0" distL="114300" distR="114300">
            <wp:extent cx="5270500" cy="1597025"/>
            <wp:effectExtent l="0" t="0" r="635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1"/>
                    <a:stretch>
                      <a:fillRect/>
                    </a:stretch>
                  </pic:blipFill>
                  <pic:spPr>
                    <a:xfrm>
                      <a:off x="0" y="0"/>
                      <a:ext cx="5270500" cy="1597025"/>
                    </a:xfrm>
                    <a:prstGeom prst="rect">
                      <a:avLst/>
                    </a:prstGeom>
                    <a:noFill/>
                    <a:ln>
                      <a:noFill/>
                    </a:ln>
                  </pic:spPr>
                </pic:pic>
              </a:graphicData>
            </a:graphic>
          </wp:inline>
        </w:drawing>
      </w:r>
    </w:p>
    <w:p>
      <w:pPr>
        <w:numPr>
          <w:ilvl w:val="2"/>
          <w:numId w:val="11"/>
        </w:numPr>
        <w:ind w:left="1260" w:leftChars="0" w:hanging="420" w:firstLineChars="0"/>
        <w:rPr>
          <w:rFonts w:hint="default"/>
          <w:b/>
          <w:bCs/>
          <w:lang w:val="en-US"/>
        </w:rPr>
      </w:pPr>
      <w:r>
        <w:rPr>
          <w:rFonts w:hint="default"/>
          <w:lang w:val="en-US"/>
        </w:rPr>
        <w:t>make these kinds of data, then upload this to kaggle, how to find apis??  Rapid APIs</w:t>
      </w:r>
    </w:p>
    <w:p>
      <w:pPr>
        <w:numPr>
          <w:ilvl w:val="2"/>
          <w:numId w:val="11"/>
        </w:numPr>
        <w:ind w:left="1260" w:leftChars="0" w:hanging="420" w:firstLineChars="0"/>
        <w:rPr>
          <w:rFonts w:hint="default"/>
          <w:b/>
          <w:bCs/>
          <w:lang w:val="en-US"/>
        </w:rPr>
      </w:pPr>
      <w:r>
        <w:drawing>
          <wp:inline distT="0" distB="0" distL="114300" distR="114300">
            <wp:extent cx="5271135" cy="2457450"/>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2"/>
                    <a:stretch>
                      <a:fillRect/>
                    </a:stretch>
                  </pic:blipFill>
                  <pic:spPr>
                    <a:xfrm>
                      <a:off x="0" y="0"/>
                      <a:ext cx="5271135" cy="245745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b/>
          <w:bCs/>
          <w:lang w:val="en-US"/>
        </w:rPr>
        <w:t>WEB SCRAPING</w:t>
      </w:r>
    </w:p>
    <w:p>
      <w:pPr>
        <w:numPr>
          <w:ilvl w:val="2"/>
          <w:numId w:val="11"/>
        </w:numPr>
        <w:ind w:left="1260" w:leftChars="0" w:hanging="420" w:firstLineChars="0"/>
        <w:rPr>
          <w:rFonts w:hint="default"/>
          <w:b/>
          <w:bCs/>
          <w:lang w:val="en-US"/>
        </w:rPr>
      </w:pPr>
      <w:r>
        <w:drawing>
          <wp:inline distT="0" distB="0" distL="114300" distR="114300">
            <wp:extent cx="5269230" cy="2520950"/>
            <wp:effectExtent l="0" t="0" r="7620"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3"/>
                    <a:stretch>
                      <a:fillRect/>
                    </a:stretch>
                  </pic:blipFill>
                  <pic:spPr>
                    <a:xfrm>
                      <a:off x="0" y="0"/>
                      <a:ext cx="5269230" cy="2520950"/>
                    </a:xfrm>
                    <a:prstGeom prst="rect">
                      <a:avLst/>
                    </a:prstGeom>
                    <a:noFill/>
                    <a:ln>
                      <a:noFill/>
                    </a:ln>
                  </pic:spPr>
                </pic:pic>
              </a:graphicData>
            </a:graphic>
          </wp:inline>
        </w:drawing>
      </w:r>
    </w:p>
    <w:p>
      <w:pPr>
        <w:numPr>
          <w:ilvl w:val="2"/>
          <w:numId w:val="11"/>
        </w:numPr>
        <w:ind w:left="1260" w:leftChars="0" w:hanging="420" w:firstLineChars="0"/>
        <w:rPr>
          <w:rFonts w:hint="default"/>
          <w:b/>
          <w:bCs/>
          <w:lang w:val="en-US"/>
        </w:rPr>
      </w:pPr>
      <w:r>
        <w:rPr>
          <w:rFonts w:hint="default"/>
          <w:lang w:val="en-US"/>
        </w:rPr>
        <w:t xml:space="preserve"> </w:t>
      </w:r>
      <w:r>
        <w:drawing>
          <wp:inline distT="0" distB="0" distL="114300" distR="114300">
            <wp:extent cx="5274310" cy="2251075"/>
            <wp:effectExtent l="0" t="0" r="2540" b="158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4"/>
                    <a:srcRect b="10930"/>
                    <a:stretch>
                      <a:fillRect/>
                    </a:stretch>
                  </pic:blipFill>
                  <pic:spPr>
                    <a:xfrm>
                      <a:off x="0" y="0"/>
                      <a:ext cx="5274310" cy="2251075"/>
                    </a:xfrm>
                    <a:prstGeom prst="rect">
                      <a:avLst/>
                    </a:prstGeom>
                    <a:noFill/>
                    <a:ln>
                      <a:noFill/>
                    </a:ln>
                  </pic:spPr>
                </pic:pic>
              </a:graphicData>
            </a:graphic>
          </wp:inline>
        </w:drawing>
      </w:r>
    </w:p>
    <w:p>
      <w:pPr>
        <w:numPr>
          <w:ilvl w:val="2"/>
          <w:numId w:val="11"/>
        </w:numPr>
        <w:ind w:left="1260" w:leftChars="0" w:hanging="420" w:firstLineChars="0"/>
        <w:rPr>
          <w:rFonts w:hint="default"/>
          <w:b/>
          <w:bCs/>
          <w:lang w:val="en-US"/>
        </w:rPr>
      </w:pPr>
      <w:r>
        <w:rPr>
          <w:rFonts w:hint="default"/>
          <w:lang w:val="en-US"/>
        </w:rPr>
        <w:t xml:space="preserve"> </w:t>
      </w:r>
    </w:p>
    <w:p>
      <w:pPr>
        <w:numPr>
          <w:ilvl w:val="2"/>
          <w:numId w:val="11"/>
        </w:numPr>
        <w:ind w:left="1260" w:leftChars="0" w:hanging="420" w:firstLineChars="0"/>
        <w:rPr>
          <w:rFonts w:hint="default"/>
          <w:b/>
          <w:bCs/>
          <w:lang w:val="en-US"/>
        </w:rPr>
      </w:pPr>
      <w:r>
        <w:rPr>
          <w:rFonts w:hint="default"/>
          <w:b w:val="0"/>
          <w:bCs w:val="0"/>
          <w:lang w:val="en-US"/>
        </w:rPr>
        <w:t>s</w:t>
      </w:r>
    </w:p>
    <w:p>
      <w:pPr>
        <w:numPr>
          <w:ilvl w:val="3"/>
          <w:numId w:val="11"/>
        </w:numPr>
        <w:ind w:left="1680" w:leftChars="0" w:hanging="420" w:firstLineChars="0"/>
        <w:rPr>
          <w:rFonts w:hint="default"/>
          <w:b/>
          <w:bCs/>
          <w:lang w:val="en-US"/>
        </w:rPr>
      </w:pPr>
    </w:p>
    <w:p>
      <w:pPr>
        <w:numPr>
          <w:ilvl w:val="3"/>
          <w:numId w:val="11"/>
        </w:numPr>
        <w:ind w:left="1680" w:leftChars="0" w:hanging="420" w:firstLineChars="0"/>
        <w:rPr>
          <w:rFonts w:hint="default"/>
          <w:b/>
          <w:bCs/>
          <w:lang w:val="en-US"/>
        </w:rPr>
      </w:pPr>
    </w:p>
    <w:p>
      <w:pPr>
        <w:numPr>
          <w:ilvl w:val="1"/>
          <w:numId w:val="11"/>
        </w:numPr>
        <w:ind w:left="840" w:leftChars="0" w:hanging="420" w:firstLineChars="0"/>
        <w:rPr>
          <w:rFonts w:hint="default"/>
          <w:b/>
          <w:bCs/>
          <w:lang w:val="en-US"/>
        </w:rPr>
      </w:pPr>
      <w:r>
        <w:rPr>
          <w:rFonts w:hint="default"/>
          <w:b w:val="0"/>
          <w:bCs w:val="0"/>
          <w:lang w:val="en-US"/>
        </w:rPr>
        <w:t>s</w:t>
      </w:r>
    </w:p>
    <w:p>
      <w:pPr>
        <w:numPr>
          <w:ilvl w:val="0"/>
          <w:numId w:val="11"/>
        </w:numPr>
        <w:rPr>
          <w:rFonts w:hint="default"/>
          <w:b/>
          <w:bCs/>
          <w:lang w:val="en-US"/>
        </w:rPr>
      </w:pPr>
      <w:r>
        <w:rPr>
          <w:rFonts w:hint="default"/>
          <w:b/>
          <w:bCs/>
          <w:lang w:val="en-US"/>
        </w:rPr>
        <w:t>Understanding the data</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124450" cy="2400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5"/>
                    <a:stretch>
                      <a:fillRect/>
                    </a:stretch>
                  </pic:blipFill>
                  <pic:spPr>
                    <a:xfrm>
                      <a:off x="0" y="0"/>
                      <a:ext cx="5124450" cy="2400300"/>
                    </a:xfrm>
                    <a:prstGeom prst="rect">
                      <a:avLst/>
                    </a:prstGeom>
                    <a:noFill/>
                    <a:ln>
                      <a:noFill/>
                    </a:ln>
                  </pic:spPr>
                </pic:pic>
              </a:graphicData>
            </a:graphic>
          </wp:inline>
        </w:drawing>
      </w:r>
    </w:p>
    <w:p>
      <w:pPr>
        <w:numPr>
          <w:numId w:val="0"/>
        </w:numPr>
      </w:pPr>
    </w:p>
    <w:p>
      <w:pPr>
        <w:numPr>
          <w:numId w:val="0"/>
        </w:numPr>
        <w:rPr>
          <w:rFonts w:hint="default"/>
          <w:lang w:val="en-US"/>
        </w:rPr>
      </w:pPr>
    </w:p>
    <w:p>
      <w:pPr>
        <w:numPr>
          <w:ilvl w:val="1"/>
          <w:numId w:val="11"/>
        </w:numPr>
        <w:ind w:left="840" w:leftChars="0" w:hanging="420" w:firstLineChars="0"/>
        <w:rPr>
          <w:rFonts w:hint="default"/>
          <w:lang w:val="en-US"/>
        </w:rPr>
      </w:pPr>
      <w:r>
        <w:rPr>
          <w:rFonts w:hint="default"/>
          <w:lang w:val="en-US"/>
        </w:rPr>
        <w:t xml:space="preserve"> </w:t>
      </w:r>
      <w:r>
        <w:rPr>
          <w:rFonts w:hint="default"/>
          <w:b/>
          <w:bCs/>
          <w:lang w:val="en-US"/>
        </w:rPr>
        <w:t>7 questions, primitive</w:t>
      </w:r>
    </w:p>
    <w:p>
      <w:pPr>
        <w:numPr>
          <w:ilvl w:val="2"/>
          <w:numId w:val="11"/>
        </w:numPr>
        <w:ind w:left="1260" w:leftChars="0" w:hanging="420" w:firstLineChars="0"/>
        <w:rPr>
          <w:rFonts w:hint="default"/>
          <w:lang w:val="en-US"/>
        </w:rPr>
      </w:pPr>
      <w:r>
        <w:rPr>
          <w:rFonts w:hint="default"/>
          <w:lang w:val="en-US"/>
        </w:rPr>
        <w:t>big data -&gt;  df.shape</w:t>
      </w:r>
    </w:p>
    <w:p>
      <w:pPr>
        <w:numPr>
          <w:ilvl w:val="2"/>
          <w:numId w:val="11"/>
        </w:numPr>
        <w:ind w:left="1260" w:leftChars="0" w:hanging="420" w:firstLineChars="0"/>
        <w:rPr>
          <w:rFonts w:hint="default"/>
          <w:lang w:val="en-US"/>
        </w:rPr>
      </w:pPr>
      <w:r>
        <w:rPr>
          <w:rFonts w:hint="default"/>
          <w:lang w:val="en-US"/>
        </w:rPr>
        <w:t>data look like-&gt; df.head(), df.sample(5)</w:t>
      </w:r>
    </w:p>
    <w:p>
      <w:pPr>
        <w:numPr>
          <w:ilvl w:val="2"/>
          <w:numId w:val="11"/>
        </w:numPr>
        <w:ind w:left="1260" w:leftChars="0" w:hanging="420" w:firstLineChars="0"/>
        <w:rPr>
          <w:rFonts w:hint="default"/>
          <w:lang w:val="en-US"/>
        </w:rPr>
      </w:pPr>
      <w:r>
        <w:rPr>
          <w:rFonts w:hint="default"/>
          <w:lang w:val="en-US"/>
        </w:rPr>
        <w:t>data types of cols -&gt; df.info()</w:t>
      </w:r>
    </w:p>
    <w:p>
      <w:pPr>
        <w:numPr>
          <w:ilvl w:val="3"/>
          <w:numId w:val="11"/>
        </w:numPr>
        <w:ind w:left="1680" w:leftChars="0" w:hanging="420" w:firstLineChars="0"/>
        <w:rPr>
          <w:rFonts w:hint="default"/>
          <w:lang w:val="en-US"/>
        </w:rPr>
      </w:pPr>
      <w:r>
        <w:rPr>
          <w:rFonts w:hint="default"/>
          <w:lang w:val="en-US"/>
        </w:rPr>
        <w:t xml:space="preserve">How to reduce the size of the whole data-&gt; convertinf from float 64  to 32bit int. </w:t>
      </w:r>
    </w:p>
    <w:p>
      <w:pPr>
        <w:numPr>
          <w:ilvl w:val="2"/>
          <w:numId w:val="11"/>
        </w:numPr>
        <w:ind w:left="1260" w:leftChars="0" w:hanging="420" w:firstLineChars="0"/>
        <w:rPr>
          <w:rFonts w:hint="default"/>
          <w:lang w:val="en-US"/>
        </w:rPr>
      </w:pPr>
      <w:r>
        <w:rPr>
          <w:rFonts w:hint="default"/>
          <w:lang w:val="en-US"/>
        </w:rPr>
        <w:t>are there many values are null-&gt; df.isnull().sum()</w:t>
      </w:r>
    </w:p>
    <w:p>
      <w:pPr>
        <w:numPr>
          <w:ilvl w:val="2"/>
          <w:numId w:val="11"/>
        </w:numPr>
        <w:ind w:left="1260" w:leftChars="0" w:hanging="420" w:firstLineChars="0"/>
        <w:rPr>
          <w:rFonts w:hint="default"/>
          <w:lang w:val="en-US"/>
        </w:rPr>
      </w:pPr>
      <w:r>
        <w:rPr>
          <w:rFonts w:hint="default"/>
          <w:lang w:val="en-US"/>
        </w:rPr>
        <w:t>how does the data look mathematically-&gt; df.describe()</w:t>
      </w:r>
    </w:p>
    <w:p>
      <w:pPr>
        <w:numPr>
          <w:ilvl w:val="3"/>
          <w:numId w:val="11"/>
        </w:numPr>
        <w:ind w:left="1680" w:leftChars="0" w:hanging="420" w:firstLineChars="0"/>
        <w:rPr>
          <w:rFonts w:hint="default"/>
          <w:lang w:val="en-US"/>
        </w:rPr>
      </w:pPr>
      <w:r>
        <w:rPr>
          <w:rFonts w:hint="default"/>
          <w:lang w:val="en-US"/>
        </w:rPr>
        <w:t xml:space="preserve">On every numerical column, we get the statistical measure. </w:t>
      </w:r>
    </w:p>
    <w:p>
      <w:pPr>
        <w:numPr>
          <w:ilvl w:val="2"/>
          <w:numId w:val="11"/>
        </w:numPr>
        <w:ind w:left="1260" w:leftChars="0" w:hanging="420" w:firstLineChars="0"/>
        <w:rPr>
          <w:rFonts w:hint="default"/>
          <w:lang w:val="en-US"/>
        </w:rPr>
      </w:pPr>
      <w:r>
        <w:rPr>
          <w:rFonts w:hint="default"/>
          <w:lang w:val="en-US"/>
        </w:rPr>
        <w:t>duplicate values??</w:t>
      </w:r>
    </w:p>
    <w:p>
      <w:pPr>
        <w:numPr>
          <w:ilvl w:val="3"/>
          <w:numId w:val="11"/>
        </w:numPr>
        <w:ind w:left="1680" w:leftChars="0" w:hanging="420" w:firstLineChars="0"/>
        <w:rPr>
          <w:rFonts w:hint="default"/>
          <w:lang w:val="en-US"/>
        </w:rPr>
      </w:pPr>
      <w:r>
        <w:rPr>
          <w:rFonts w:hint="default"/>
          <w:lang w:val="en-US"/>
        </w:rPr>
        <w:t>df.duplicated().sum()</w:t>
      </w:r>
    </w:p>
    <w:p>
      <w:pPr>
        <w:numPr>
          <w:ilvl w:val="3"/>
          <w:numId w:val="11"/>
        </w:numPr>
        <w:ind w:left="1680" w:leftChars="0" w:hanging="420" w:firstLineChars="0"/>
        <w:rPr>
          <w:rFonts w:hint="default"/>
          <w:lang w:val="en-US"/>
        </w:rPr>
      </w:pPr>
      <w:r>
        <w:rPr>
          <w:rFonts w:hint="default"/>
          <w:lang w:val="en-US"/>
        </w:rPr>
        <w:t>Tells how many number of rows are duplicated</w:t>
      </w:r>
    </w:p>
    <w:p>
      <w:pPr>
        <w:numPr>
          <w:ilvl w:val="2"/>
          <w:numId w:val="11"/>
        </w:numPr>
        <w:ind w:left="1260" w:leftChars="0" w:hanging="420" w:firstLineChars="0"/>
        <w:rPr>
          <w:rFonts w:hint="default"/>
          <w:lang w:val="en-US"/>
        </w:rPr>
      </w:pPr>
      <w:r>
        <w:rPr>
          <w:rFonts w:hint="default"/>
          <w:lang w:val="en-US"/>
        </w:rPr>
        <w:t xml:space="preserve">Correlation between the cols?? </w:t>
      </w:r>
    </w:p>
    <w:p>
      <w:pPr>
        <w:numPr>
          <w:ilvl w:val="3"/>
          <w:numId w:val="11"/>
        </w:numPr>
        <w:ind w:left="1680" w:leftChars="0" w:hanging="420" w:firstLineChars="0"/>
        <w:rPr>
          <w:rFonts w:hint="default"/>
          <w:lang w:val="en-US"/>
        </w:rPr>
      </w:pPr>
      <w:r>
        <w:rPr>
          <w:rFonts w:hint="default"/>
          <w:lang w:val="en-US"/>
        </w:rPr>
        <w:t>df.corr()</w:t>
      </w: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ilvl w:val="1"/>
          <w:numId w:val="11"/>
        </w:numPr>
        <w:ind w:left="840" w:leftChars="0" w:hanging="420" w:firstLineChars="0"/>
        <w:rPr>
          <w:rFonts w:hint="default"/>
          <w:lang w:val="en-US"/>
        </w:rPr>
      </w:pPr>
      <w:r>
        <w:rPr>
          <w:rFonts w:hint="default"/>
          <w:b/>
          <w:bCs/>
          <w:lang w:val="en-US"/>
        </w:rPr>
        <w:t>Univariate analysis</w:t>
      </w:r>
      <w:r>
        <w:rPr>
          <w:rFonts w:hint="default"/>
          <w:lang w:val="en-US"/>
        </w:rPr>
        <w:t xml:space="preserve">: </w:t>
      </w:r>
    </w:p>
    <w:p>
      <w:pPr>
        <w:numPr>
          <w:ilvl w:val="2"/>
          <w:numId w:val="11"/>
        </w:numPr>
        <w:ind w:left="1260" w:leftChars="0" w:hanging="420" w:firstLineChars="0"/>
        <w:jc w:val="both"/>
        <w:rPr>
          <w:rFonts w:hint="default"/>
          <w:lang w:val="en-US"/>
        </w:rPr>
      </w:pPr>
      <w:r>
        <w:rPr>
          <w:rFonts w:hint="default"/>
          <w:lang w:val="en-US"/>
        </w:rPr>
        <w:t xml:space="preserve">Analysing each and every columnn seperatley is called the univariate analysis. If  2 columns are involved then it is called bi-variate analysis, if more than 2 is called multi-variate analysis. </w:t>
      </w:r>
    </w:p>
    <w:p>
      <w:pPr>
        <w:numPr>
          <w:ilvl w:val="2"/>
          <w:numId w:val="11"/>
        </w:numPr>
        <w:ind w:left="1260" w:leftChars="0" w:hanging="420" w:firstLineChars="0"/>
        <w:rPr>
          <w:rFonts w:hint="default"/>
          <w:lang w:val="en-US"/>
        </w:rPr>
      </w:pPr>
      <w:r>
        <w:rPr>
          <w:rFonts w:hint="default"/>
          <w:lang w:val="en-US"/>
        </w:rPr>
        <w:t>First focus on categorical data, then comes to nuermical data</w:t>
      </w:r>
    </w:p>
    <w:p>
      <w:pPr>
        <w:numPr>
          <w:ilvl w:val="2"/>
          <w:numId w:val="11"/>
        </w:numPr>
        <w:ind w:left="1260" w:leftChars="0" w:hanging="420" w:firstLineChars="0"/>
        <w:rPr>
          <w:rFonts w:hint="default"/>
          <w:lang w:val="en-US"/>
        </w:rPr>
      </w:pPr>
      <w:r>
        <w:rPr>
          <w:rFonts w:hint="default"/>
          <w:b/>
          <w:bCs/>
          <w:lang w:val="en-US"/>
        </w:rPr>
        <w:t>categeory</w:t>
      </w:r>
      <w:r>
        <w:rPr>
          <w:rFonts w:hint="default"/>
          <w:lang w:val="en-US"/>
        </w:rPr>
        <w:t xml:space="preserve">: </w:t>
      </w:r>
    </w:p>
    <w:p>
      <w:pPr>
        <w:numPr>
          <w:ilvl w:val="3"/>
          <w:numId w:val="11"/>
        </w:numPr>
        <w:ind w:left="1680" w:leftChars="0" w:hanging="420" w:firstLineChars="0"/>
        <w:rPr>
          <w:rFonts w:hint="default"/>
          <w:lang w:val="en-US"/>
        </w:rPr>
      </w:pPr>
      <w:r>
        <w:rPr>
          <w:rFonts w:hint="default"/>
          <w:b/>
          <w:bCs/>
          <w:lang w:val="en-US"/>
        </w:rPr>
        <w:t>countplot</w:t>
      </w:r>
      <w:r>
        <w:rPr>
          <w:rFonts w:hint="default"/>
          <w:lang w:val="en-US"/>
        </w:rPr>
        <w:t xml:space="preserve"> -  How many number of times the different catgeories came.</w:t>
      </w:r>
    </w:p>
    <w:p>
      <w:pPr>
        <w:numPr>
          <w:ilvl w:val="4"/>
          <w:numId w:val="11"/>
        </w:numPr>
        <w:ind w:left="2100" w:leftChars="0" w:hanging="420" w:firstLineChars="0"/>
        <w:rPr>
          <w:rFonts w:hint="default"/>
          <w:lang w:val="en-US"/>
        </w:rPr>
      </w:pPr>
      <w:r>
        <w:rPr>
          <w:rFonts w:hint="default"/>
          <w:lang w:val="en-US"/>
        </w:rPr>
        <w:t>df[‘col_name’].value_counts().plot(kind=’bar’)</w:t>
      </w:r>
    </w:p>
    <w:p>
      <w:pPr>
        <w:numPr>
          <w:ilvl w:val="4"/>
          <w:numId w:val="11"/>
        </w:numPr>
        <w:ind w:left="2100" w:leftChars="0" w:hanging="420" w:firstLineChars="0"/>
        <w:rPr>
          <w:rFonts w:hint="default"/>
          <w:lang w:val="en-US"/>
        </w:rPr>
      </w:pPr>
      <w:r>
        <w:rPr>
          <w:rFonts w:hint="default"/>
          <w:lang w:val="en-US"/>
        </w:rPr>
        <w:t>sns.countplot(df[‘survived’])</w:t>
      </w:r>
    </w:p>
    <w:p>
      <w:pPr>
        <w:numPr>
          <w:ilvl w:val="3"/>
          <w:numId w:val="11"/>
        </w:numPr>
        <w:ind w:left="1680" w:leftChars="0" w:hanging="420" w:firstLineChars="0"/>
        <w:rPr>
          <w:rFonts w:hint="default"/>
          <w:lang w:val="en-US"/>
        </w:rPr>
      </w:pPr>
      <w:r>
        <w:rPr>
          <w:rFonts w:hint="default"/>
          <w:b/>
          <w:bCs/>
          <w:lang w:val="en-US"/>
        </w:rPr>
        <w:t>piechart</w:t>
      </w:r>
    </w:p>
    <w:p>
      <w:pPr>
        <w:numPr>
          <w:ilvl w:val="4"/>
          <w:numId w:val="11"/>
        </w:numPr>
        <w:ind w:left="2100" w:leftChars="0" w:hanging="420" w:firstLineChars="0"/>
        <w:rPr>
          <w:rFonts w:hint="default"/>
          <w:lang w:val="en-US"/>
        </w:rPr>
      </w:pPr>
      <w:r>
        <w:rPr>
          <w:rFonts w:hint="default"/>
          <w:lang w:val="en-US"/>
        </w:rPr>
        <w:t>df[‘column_name’].value_counts().plot(kind=’pie’, autopct=’%.2f’)</w:t>
      </w:r>
      <w:bookmarkStart w:id="0" w:name="_GoBack"/>
      <w:bookmarkEnd w:id="0"/>
    </w:p>
    <w:p>
      <w:pPr>
        <w:numPr>
          <w:numId w:val="0"/>
        </w:numPr>
        <w:rPr>
          <w:rFonts w:hint="default"/>
          <w:lang w:val="en-US"/>
        </w:rPr>
      </w:pPr>
    </w:p>
    <w:p>
      <w:pPr>
        <w:numPr>
          <w:numId w:val="0"/>
        </w:numPr>
        <w:rPr>
          <w:rFonts w:hint="default"/>
          <w:lang w:val="en-US"/>
        </w:rPr>
      </w:pPr>
    </w:p>
    <w:p>
      <w:pPr>
        <w:numPr>
          <w:ilvl w:val="2"/>
          <w:numId w:val="11"/>
        </w:numPr>
        <w:ind w:left="1260" w:leftChars="0" w:hanging="420" w:firstLineChars="0"/>
        <w:rPr>
          <w:rFonts w:hint="default"/>
          <w:b/>
          <w:bCs/>
          <w:lang w:val="en-US"/>
        </w:rPr>
      </w:pPr>
      <w:r>
        <w:rPr>
          <w:rFonts w:hint="default"/>
          <w:b/>
          <w:bCs/>
          <w:lang w:val="en-US"/>
        </w:rPr>
        <w:t>Numerical Data</w:t>
      </w:r>
    </w:p>
    <w:p>
      <w:pPr>
        <w:numPr>
          <w:ilvl w:val="3"/>
          <w:numId w:val="11"/>
        </w:numPr>
        <w:ind w:left="1680" w:leftChars="0" w:hanging="420" w:firstLineChars="0"/>
        <w:rPr>
          <w:rFonts w:hint="default"/>
          <w:lang w:val="en-US"/>
        </w:rPr>
      </w:pPr>
      <w:r>
        <w:rPr>
          <w:rFonts w:hint="default"/>
          <w:b/>
          <w:bCs/>
          <w:lang w:val="en-US"/>
        </w:rPr>
        <w:t>Histogram</w:t>
      </w:r>
      <w:r>
        <w:rPr>
          <w:rFonts w:hint="default"/>
          <w:lang w:val="en-US"/>
        </w:rPr>
        <w:t xml:space="preserve">: </w:t>
      </w:r>
    </w:p>
    <w:p>
      <w:pPr>
        <w:numPr>
          <w:ilvl w:val="4"/>
          <w:numId w:val="11"/>
        </w:numPr>
        <w:ind w:left="2100" w:leftChars="0" w:hanging="420" w:firstLineChars="0"/>
        <w:rPr>
          <w:rFonts w:hint="default"/>
          <w:lang w:val="en-US"/>
        </w:rPr>
      </w:pPr>
    </w:p>
    <w:p>
      <w:pPr>
        <w:numPr>
          <w:ilvl w:val="3"/>
          <w:numId w:val="11"/>
        </w:numPr>
        <w:ind w:left="1680" w:leftChars="0" w:hanging="420" w:firstLineChars="0"/>
        <w:rPr>
          <w:rFonts w:hint="default"/>
          <w:lang w:val="en-US"/>
        </w:rPr>
      </w:pPr>
      <w:r>
        <w:rPr>
          <w:rFonts w:hint="default"/>
          <w:lang w:val="en-US"/>
        </w:rPr>
        <w:t>s</w:t>
      </w:r>
    </w:p>
    <w:p>
      <w:pPr>
        <w:numPr>
          <w:ilvl w:val="4"/>
          <w:numId w:val="11"/>
        </w:numPr>
        <w:ind w:left="2100" w:leftChars="0" w:hanging="420" w:firstLineChars="0"/>
        <w:rPr>
          <w:rFonts w:hint="default"/>
          <w:lang w:val="en-US"/>
        </w:rPr>
      </w:pPr>
      <w:r>
        <w:rPr>
          <w:rFonts w:hint="default"/>
          <w:lang w:val="en-US"/>
        </w:rPr>
        <w:br w:type="textWrapping"/>
      </w:r>
    </w:p>
    <w:p>
      <w:pPr>
        <w:numPr>
          <w:ilvl w:val="0"/>
          <w:numId w:val="11"/>
        </w:numPr>
        <w:rPr>
          <w:rFonts w:hint="default"/>
          <w:lang w:val="en-US"/>
        </w:rPr>
      </w:pPr>
      <w:r>
        <w:rPr>
          <w:rFonts w:hint="default"/>
          <w:lang w:val="en-US"/>
        </w:rPr>
        <w:t>s</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BC7D79"/>
    <w:multiLevelType w:val="multilevel"/>
    <w:tmpl w:val="F7BC7D7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73D15BB4"/>
    <w:multiLevelType w:val="multilevel"/>
    <w:tmpl w:val="73D15BB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b w:val="0"/>
        <w:bCs w:val="0"/>
      </w:rPr>
    </w:lvl>
    <w:lvl w:ilvl="2" w:tentative="0">
      <w:start w:val="1"/>
      <w:numFmt w:val="lowerRoman"/>
      <w:lvlText w:val="%3."/>
      <w:lvlJc w:val="left"/>
      <w:pPr>
        <w:tabs>
          <w:tab w:val="left" w:pos="1260"/>
        </w:tabs>
        <w:ind w:left="1260" w:leftChars="0" w:hanging="420" w:firstLineChars="0"/>
      </w:pPr>
      <w:rPr>
        <w:rFonts w:hint="default"/>
        <w:b w:val="0"/>
        <w:bCs w:val="0"/>
      </w:rPr>
    </w:lvl>
    <w:lvl w:ilvl="3" w:tentative="0">
      <w:start w:val="1"/>
      <w:numFmt w:val="decimal"/>
      <w:lvlText w:val="%4."/>
      <w:lvlJc w:val="left"/>
      <w:pPr>
        <w:tabs>
          <w:tab w:val="left" w:pos="1680"/>
        </w:tabs>
        <w:ind w:left="1680" w:leftChars="0" w:hanging="420" w:firstLineChars="0"/>
      </w:pPr>
      <w:rPr>
        <w:rFonts w:hint="default"/>
        <w:b w:val="0"/>
        <w:bCs w:val="0"/>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7FFBF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AFD286D"/>
    <w:rsid w:val="3F77697E"/>
    <w:rsid w:val="5F71F6B4"/>
    <w:rsid w:val="5FEF00C2"/>
    <w:rsid w:val="6A9B33AF"/>
    <w:rsid w:val="6D7FF33F"/>
    <w:rsid w:val="6FE52AE5"/>
    <w:rsid w:val="71BFACE5"/>
    <w:rsid w:val="76F9F51E"/>
    <w:rsid w:val="7B7B7BB4"/>
    <w:rsid w:val="7FED25F8"/>
    <w:rsid w:val="7FFF9ED2"/>
    <w:rsid w:val="BBF9FE03"/>
    <w:rsid w:val="BDFD78C8"/>
    <w:rsid w:val="BF9EE466"/>
    <w:rsid w:val="DDEFD1B7"/>
    <w:rsid w:val="DFDF2F91"/>
    <w:rsid w:val="EFFFD64D"/>
    <w:rsid w:val="FADEB56A"/>
    <w:rsid w:val="FB7F4070"/>
    <w:rsid w:val="FDD83042"/>
    <w:rsid w:val="FDF1C728"/>
    <w:rsid w:val="FE7FFBFE"/>
    <w:rsid w:val="FFBF2DC9"/>
    <w:rsid w:val="FFDF611E"/>
    <w:rsid w:val="FFDF9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508</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2025-03-08T08:13:00Z</dcterms:created>
  <dc:creator>hlgsagar</dc:creator>
  <cp:lastModifiedBy>hlgsagar</cp:lastModifiedBy>
  <dcterms:modified xsi:type="dcterms:W3CDTF">2025-03-09T09:05:45Z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