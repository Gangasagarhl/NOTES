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71135" cy="2936240"/>
            <wp:effectExtent l="0" t="0" r="571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2936240"/>
                    </a:xfrm>
                    <a:prstGeom prst="rect">
                      <a:avLst/>
                    </a:prstGeom>
                    <a:noFill/>
                    <a:ln>
                      <a:noFill/>
                    </a:ln>
                  </pic:spPr>
                </pic:pic>
              </a:graphicData>
            </a:graphic>
          </wp:inline>
        </w:drawing>
      </w:r>
    </w:p>
    <w:p>
      <w:r>
        <w:drawing>
          <wp:inline distT="0" distB="0" distL="114300" distR="114300">
            <wp:extent cx="5273040" cy="4522470"/>
            <wp:effectExtent l="0" t="0" r="381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4522470"/>
                    </a:xfrm>
                    <a:prstGeom prst="rect">
                      <a:avLst/>
                    </a:prstGeom>
                    <a:noFill/>
                    <a:ln>
                      <a:noFill/>
                    </a:ln>
                  </pic:spPr>
                </pic:pic>
              </a:graphicData>
            </a:graphic>
          </wp:inline>
        </w:drawing>
      </w:r>
    </w:p>
    <w:p>
      <w:r>
        <w:drawing>
          <wp:inline distT="0" distB="0" distL="114300" distR="114300">
            <wp:extent cx="5271135" cy="2434590"/>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2434590"/>
                    </a:xfrm>
                    <a:prstGeom prst="rect">
                      <a:avLst/>
                    </a:prstGeom>
                    <a:noFill/>
                    <a:ln>
                      <a:noFill/>
                    </a:ln>
                  </pic:spPr>
                </pic:pic>
              </a:graphicData>
            </a:graphic>
          </wp:inline>
        </w:drawing>
      </w:r>
    </w:p>
    <w:p>
      <w:r>
        <w:drawing>
          <wp:inline distT="0" distB="0" distL="114300" distR="114300">
            <wp:extent cx="5271135" cy="4217035"/>
            <wp:effectExtent l="0" t="0" r="571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135" cy="4217035"/>
                    </a:xfrm>
                    <a:prstGeom prst="rect">
                      <a:avLst/>
                    </a:prstGeom>
                    <a:noFill/>
                    <a:ln>
                      <a:noFill/>
                    </a:ln>
                  </pic:spPr>
                </pic:pic>
              </a:graphicData>
            </a:graphic>
          </wp:inline>
        </w:drawing>
      </w:r>
    </w:p>
    <w:p>
      <w:r>
        <w:drawing>
          <wp:inline distT="0" distB="0" distL="114300" distR="114300">
            <wp:extent cx="5271135" cy="5346065"/>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1135" cy="5346065"/>
                    </a:xfrm>
                    <a:prstGeom prst="rect">
                      <a:avLst/>
                    </a:prstGeom>
                    <a:noFill/>
                    <a:ln>
                      <a:noFill/>
                    </a:ln>
                  </pic:spPr>
                </pic:pic>
              </a:graphicData>
            </a:graphic>
          </wp:inline>
        </w:drawing>
      </w:r>
    </w:p>
    <w:p>
      <w:r>
        <w:drawing>
          <wp:inline distT="0" distB="0" distL="114300" distR="114300">
            <wp:extent cx="5270500" cy="2691765"/>
            <wp:effectExtent l="0" t="0" r="635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0500" cy="2691765"/>
                    </a:xfrm>
                    <a:prstGeom prst="rect">
                      <a:avLst/>
                    </a:prstGeom>
                    <a:noFill/>
                    <a:ln>
                      <a:noFill/>
                    </a:ln>
                  </pic:spPr>
                </pic:pic>
              </a:graphicData>
            </a:graphic>
          </wp:inline>
        </w:drawing>
      </w:r>
    </w:p>
    <w:p>
      <w:r>
        <w:drawing>
          <wp:inline distT="0" distB="0" distL="114300" distR="114300">
            <wp:extent cx="5269865" cy="2987675"/>
            <wp:effectExtent l="0" t="0" r="698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865" cy="2987675"/>
                    </a:xfrm>
                    <a:prstGeom prst="rect">
                      <a:avLst/>
                    </a:prstGeom>
                    <a:noFill/>
                    <a:ln>
                      <a:noFill/>
                    </a:ln>
                  </pic:spPr>
                </pic:pic>
              </a:graphicData>
            </a:graphic>
          </wp:inline>
        </w:drawing>
      </w:r>
    </w:p>
    <w:p>
      <w:pPr>
        <w:rPr>
          <w:rFonts w:hint="default"/>
          <w:lang w:val="en-US"/>
        </w:rPr>
      </w:pPr>
    </w:p>
    <w:p>
      <w:pPr>
        <w:numPr>
          <w:ilvl w:val="0"/>
          <w:numId w:val="11"/>
        </w:numPr>
        <w:ind w:left="425" w:leftChars="0" w:hanging="425" w:firstLineChars="0"/>
        <w:rPr>
          <w:rFonts w:hint="default"/>
          <w:lang w:val="en-US"/>
        </w:rPr>
      </w:pPr>
      <w:r>
        <w:rPr>
          <w:rFonts w:hint="default"/>
          <w:lang w:val="en-US"/>
        </w:rPr>
        <w:t xml:space="preserve">Intelligence: </w:t>
      </w:r>
    </w:p>
    <w:p>
      <w:pPr>
        <w:numPr>
          <w:ilvl w:val="1"/>
          <w:numId w:val="11"/>
        </w:numPr>
        <w:ind w:left="845" w:leftChars="0" w:hanging="425" w:firstLineChars="0"/>
        <w:rPr>
          <w:rFonts w:hint="default"/>
          <w:lang w:val="en-US"/>
        </w:rPr>
      </w:pPr>
      <w:r>
        <w:rPr>
          <w:rFonts w:hint="default"/>
          <w:lang w:val="en-US"/>
        </w:rPr>
        <w:t>Pattern recognition( MOST AI stuffs)</w:t>
      </w:r>
    </w:p>
    <w:p>
      <w:pPr>
        <w:numPr>
          <w:ilvl w:val="1"/>
          <w:numId w:val="11"/>
        </w:numPr>
        <w:ind w:left="845" w:leftChars="0" w:hanging="425" w:firstLineChars="0"/>
        <w:rPr>
          <w:rFonts w:hint="default"/>
          <w:lang w:val="en-US"/>
        </w:rPr>
      </w:pPr>
      <w:r>
        <w:rPr>
          <w:rFonts w:hint="default"/>
          <w:lang w:val="en-US"/>
        </w:rPr>
        <w:t>creativty , imagination</w:t>
      </w:r>
    </w:p>
    <w:p>
      <w:pPr>
        <w:numPr>
          <w:ilvl w:val="1"/>
          <w:numId w:val="11"/>
        </w:numPr>
        <w:ind w:left="845" w:leftChars="0" w:hanging="425" w:firstLineChars="0"/>
        <w:rPr>
          <w:rFonts w:hint="default"/>
          <w:lang w:val="en-US"/>
        </w:rPr>
      </w:pPr>
      <w:r>
        <w:rPr>
          <w:rFonts w:hint="default"/>
          <w:lang w:val="en-US"/>
        </w:rPr>
        <w:t>Emotional intelligence</w:t>
      </w:r>
    </w:p>
    <w:p>
      <w:pPr>
        <w:numPr>
          <w:ilvl w:val="0"/>
          <w:numId w:val="11"/>
        </w:numPr>
        <w:ind w:left="425" w:leftChars="0" w:hanging="425" w:firstLineChars="0"/>
        <w:rPr>
          <w:rFonts w:hint="default"/>
          <w:lang w:val="en-US"/>
        </w:rPr>
      </w:pPr>
      <w:r>
        <w:rPr>
          <w:rFonts w:hint="default"/>
          <w:lang w:val="en-US"/>
        </w:rPr>
        <w:t>Symbolic AI - hell lot of if else condtions.</w:t>
      </w:r>
    </w:p>
    <w:p>
      <w:pPr>
        <w:numPr>
          <w:ilvl w:val="0"/>
          <w:numId w:val="11"/>
        </w:numPr>
        <w:ind w:left="425" w:leftChars="0" w:hanging="425" w:firstLineChars="0"/>
        <w:rPr>
          <w:rFonts w:hint="default"/>
          <w:lang w:val="en-US"/>
        </w:rPr>
      </w:pPr>
      <w:r>
        <w:rPr>
          <w:rFonts w:hint="default"/>
          <w:lang w:val="en-US"/>
        </w:rPr>
        <w:t xml:space="preserve">Expert systems: </w:t>
      </w:r>
    </w:p>
    <w:p>
      <w:pPr>
        <w:numPr>
          <w:ilvl w:val="1"/>
          <w:numId w:val="11"/>
        </w:numPr>
        <w:ind w:left="845" w:leftChars="0" w:hanging="425" w:firstLineChars="0"/>
        <w:rPr>
          <w:rFonts w:hint="default"/>
          <w:lang w:val="en-US"/>
        </w:rPr>
      </w:pPr>
      <w:r>
        <w:rPr>
          <w:rFonts w:hint="default"/>
          <w:lang w:val="en-US"/>
        </w:rPr>
        <w:t>Extracted from symbolic AI</w:t>
      </w:r>
    </w:p>
    <w:p>
      <w:pPr>
        <w:numPr>
          <w:ilvl w:val="1"/>
          <w:numId w:val="11"/>
        </w:numPr>
        <w:ind w:left="845" w:leftChars="0" w:hanging="425" w:firstLineChars="0"/>
        <w:rPr>
          <w:rFonts w:hint="default"/>
          <w:lang w:val="en-US"/>
        </w:rPr>
      </w:pPr>
      <w:r>
        <w:rPr>
          <w:rFonts w:hint="default"/>
          <w:lang w:val="en-US"/>
        </w:rPr>
        <w:t>The knowledge base is taken from the Expert</w:t>
      </w:r>
    </w:p>
    <w:p>
      <w:pPr>
        <w:numPr>
          <w:ilvl w:val="1"/>
          <w:numId w:val="11"/>
        </w:numPr>
        <w:ind w:left="845" w:leftChars="0" w:hanging="425" w:firstLineChars="0"/>
        <w:rPr>
          <w:rFonts w:hint="default"/>
          <w:lang w:val="en-US"/>
        </w:rPr>
      </w:pPr>
      <w:r>
        <w:drawing>
          <wp:inline distT="0" distB="0" distL="114300" distR="114300">
            <wp:extent cx="5269865" cy="2987675"/>
            <wp:effectExtent l="0" t="0" r="698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9865" cy="2987675"/>
                    </a:xfrm>
                    <a:prstGeom prst="rect">
                      <a:avLst/>
                    </a:prstGeom>
                    <a:noFill/>
                    <a:ln>
                      <a:noFill/>
                    </a:ln>
                  </pic:spPr>
                </pic:pic>
              </a:graphicData>
            </a:graphic>
          </wp:inline>
        </w:drawing>
      </w:r>
    </w:p>
    <w:p>
      <w:pPr>
        <w:numPr>
          <w:ilvl w:val="1"/>
          <w:numId w:val="11"/>
        </w:numPr>
        <w:ind w:left="845" w:leftChars="0" w:hanging="425" w:firstLineChars="0"/>
        <w:rPr>
          <w:rFonts w:hint="default"/>
          <w:lang w:val="en-US"/>
        </w:rPr>
      </w:pPr>
      <w:r>
        <w:rPr>
          <w:rFonts w:hint="default"/>
          <w:lang w:val="en-US"/>
        </w:rPr>
        <w:t>Expert systems are just the extension of symbolic AI, if the dogs picture is given then including many features is not actually possible. - just the fuzzy logic.</w:t>
      </w:r>
    </w:p>
    <w:p>
      <w:pPr>
        <w:numPr>
          <w:ilvl w:val="1"/>
          <w:numId w:val="11"/>
        </w:numPr>
        <w:ind w:left="845" w:leftChars="0" w:hanging="425" w:firstLineChars="0"/>
        <w:rPr>
          <w:rFonts w:hint="default"/>
          <w:lang w:val="en-US"/>
        </w:rPr>
      </w:pPr>
      <w:r>
        <w:rPr>
          <w:rFonts w:hint="default"/>
          <w:lang w:val="en-US"/>
        </w:rPr>
        <w:t xml:space="preserve">Hence ML introduced. </w:t>
      </w:r>
      <w:r>
        <w:rPr>
          <w:rFonts w:hint="default"/>
          <w:lang w:val="en-US"/>
        </w:rPr>
        <w:br w:type="textWrapping"/>
      </w:r>
    </w:p>
    <w:p>
      <w:pPr>
        <w:numPr>
          <w:ilvl w:val="0"/>
          <w:numId w:val="11"/>
        </w:numPr>
        <w:ind w:left="425" w:leftChars="0" w:hanging="425" w:firstLineChars="0"/>
        <w:rPr>
          <w:rFonts w:hint="default"/>
          <w:lang w:val="en-US"/>
        </w:rPr>
      </w:pPr>
      <w:r>
        <w:rPr>
          <w:rFonts w:hint="default"/>
          <w:lang w:val="en-US"/>
        </w:rPr>
        <w:t xml:space="preserve">In machine learning we have to explicitly give the featrues. But deeep learnig has got the capacity to extract the features by itself,  but need enormous amount of data. </w:t>
      </w:r>
    </w:p>
    <w:p>
      <w:pPr>
        <w:numPr>
          <w:ilvl w:val="1"/>
          <w:numId w:val="11"/>
        </w:numPr>
        <w:ind w:left="840" w:leftChars="0" w:hanging="420" w:firstLineChars="0"/>
        <w:rPr>
          <w:rFonts w:hint="default"/>
          <w:lang w:val="en-US"/>
        </w:rPr>
      </w:pPr>
      <w:r>
        <w:drawing>
          <wp:inline distT="0" distB="0" distL="114300" distR="114300">
            <wp:extent cx="5269865" cy="2195195"/>
            <wp:effectExtent l="0" t="0" r="6985" b="146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2"/>
                    <a:stretch>
                      <a:fillRect/>
                    </a:stretch>
                  </pic:blipFill>
                  <pic:spPr>
                    <a:xfrm>
                      <a:off x="0" y="0"/>
                      <a:ext cx="5269865" cy="219519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drawing>
          <wp:inline distT="0" distB="0" distL="114300" distR="114300">
            <wp:extent cx="5269230" cy="4018915"/>
            <wp:effectExtent l="0" t="0" r="7620" b="63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5269230" cy="401891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Deeper the network, greater power for making the task. </w:t>
      </w:r>
    </w:p>
    <w:p>
      <w:pPr>
        <w:numPr>
          <w:ilvl w:val="1"/>
          <w:numId w:val="11"/>
        </w:numPr>
        <w:ind w:left="840" w:leftChars="0" w:hanging="420" w:firstLineChars="0"/>
        <w:rPr>
          <w:rFonts w:hint="default"/>
          <w:lang w:val="en-US"/>
        </w:rPr>
      </w:pPr>
      <w:r>
        <w:drawing>
          <wp:inline distT="0" distB="0" distL="114300" distR="114300">
            <wp:extent cx="5266690" cy="2942590"/>
            <wp:effectExtent l="0" t="0" r="10160" b="1016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5266690" cy="294259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Deep learning is useful onlt when there is lot of data. For small data machine learninng is good.</w:t>
      </w:r>
    </w:p>
    <w:p>
      <w:pPr>
        <w:numPr>
          <w:numId w:val="0"/>
        </w:numPr>
        <w:ind w:left="420" w:leftChars="0"/>
        <w:rPr>
          <w:rFonts w:hint="default"/>
          <w:lang w:val="en-US"/>
        </w:rPr>
      </w:pPr>
    </w:p>
    <w:p>
      <w:pPr>
        <w:numPr>
          <w:ilvl w:val="0"/>
          <w:numId w:val="11"/>
        </w:numPr>
        <w:ind w:left="425" w:leftChars="0" w:hanging="425" w:firstLineChars="0"/>
        <w:rPr>
          <w:rFonts w:hint="default"/>
          <w:b/>
          <w:bCs/>
          <w:lang w:val="en-US"/>
        </w:rPr>
      </w:pPr>
      <w:r>
        <w:rPr>
          <w:rFonts w:hint="default"/>
          <w:b/>
          <w:bCs/>
          <w:lang w:val="en-US"/>
        </w:rPr>
        <w:t xml:space="preserve">Day 3 -  Types of Machine learning: </w:t>
      </w:r>
    </w:p>
    <w:p>
      <w:pPr>
        <w:numPr>
          <w:ilvl w:val="1"/>
          <w:numId w:val="11"/>
        </w:numPr>
        <w:ind w:left="840" w:leftChars="0" w:hanging="420" w:firstLineChars="0"/>
        <w:rPr>
          <w:rFonts w:hint="default"/>
          <w:lang w:val="en-US"/>
        </w:rPr>
      </w:pPr>
      <w:r>
        <w:drawing>
          <wp:inline distT="0" distB="0" distL="114300" distR="114300">
            <wp:extent cx="5266690" cy="2942590"/>
            <wp:effectExtent l="0" t="0" r="10160" b="1016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5266690" cy="294259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b/>
          <w:bCs/>
          <w:lang w:val="en-US"/>
        </w:rPr>
        <w:t>Supervised machine learning(ip and op)</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 xml:space="preserve">Make the relation between the input and output. </w:t>
      </w:r>
    </w:p>
    <w:p>
      <w:pPr>
        <w:numPr>
          <w:ilvl w:val="2"/>
          <w:numId w:val="11"/>
        </w:numPr>
        <w:ind w:left="1260" w:leftChars="0" w:hanging="420" w:firstLineChars="0"/>
        <w:rPr>
          <w:rFonts w:hint="default"/>
          <w:lang w:val="en-US"/>
        </w:rPr>
      </w:pPr>
      <w:r>
        <w:drawing>
          <wp:inline distT="0" distB="0" distL="114300" distR="114300">
            <wp:extent cx="5266690" cy="2942590"/>
            <wp:effectExtent l="0" t="0" r="10160" b="1016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5266690" cy="294259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types -  regression(output is numerical) and classification(output is categorical). </w:t>
      </w:r>
    </w:p>
    <w:p>
      <w:pPr>
        <w:numPr>
          <w:ilvl w:val="2"/>
          <w:numId w:val="11"/>
        </w:numPr>
        <w:ind w:left="1260" w:leftChars="0" w:hanging="420" w:firstLineChars="0"/>
        <w:rPr>
          <w:rFonts w:hint="default"/>
          <w:lang w:val="en-US"/>
        </w:rPr>
      </w:pPr>
      <w:r>
        <w:rPr>
          <w:rFonts w:hint="default"/>
          <w:lang w:val="en-US"/>
        </w:rPr>
        <w:t xml:space="preserve">data - numerical and categorical data. </w:t>
      </w:r>
    </w:p>
    <w:p>
      <w:pPr>
        <w:numPr>
          <w:ilvl w:val="1"/>
          <w:numId w:val="11"/>
        </w:numPr>
        <w:ind w:left="840" w:leftChars="0" w:hanging="420" w:firstLineChars="0"/>
        <w:rPr>
          <w:rFonts w:hint="default"/>
          <w:lang w:val="en-US"/>
        </w:rPr>
      </w:pPr>
      <w:r>
        <w:rPr>
          <w:rFonts w:hint="default"/>
          <w:b/>
          <w:bCs/>
          <w:lang w:val="en-US"/>
        </w:rPr>
        <w:t>Unsupervised machine learning(only op)</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only input no output.</w:t>
      </w:r>
    </w:p>
    <w:p>
      <w:pPr>
        <w:numPr>
          <w:ilvl w:val="2"/>
          <w:numId w:val="11"/>
        </w:numPr>
        <w:ind w:left="1260" w:leftChars="0" w:hanging="420" w:firstLineChars="0"/>
        <w:rPr>
          <w:rFonts w:hint="default"/>
          <w:lang w:val="en-US"/>
        </w:rPr>
      </w:pPr>
      <w:r>
        <w:rPr>
          <w:rFonts w:hint="default"/>
          <w:lang w:val="en-US"/>
        </w:rPr>
        <w:t xml:space="preserve">Clustering, Dimensionlation dreduction, Anamoly detection, Association rule learning. These are the things that can be done. </w:t>
      </w:r>
    </w:p>
    <w:p>
      <w:pPr>
        <w:numPr>
          <w:ilvl w:val="2"/>
          <w:numId w:val="11"/>
        </w:numPr>
        <w:ind w:left="1260" w:leftChars="0" w:hanging="420" w:firstLineChars="0"/>
        <w:rPr>
          <w:rFonts w:hint="default"/>
          <w:lang w:val="en-US"/>
        </w:rPr>
      </w:pPr>
      <w:r>
        <w:drawing>
          <wp:inline distT="0" distB="0" distL="114300" distR="114300">
            <wp:extent cx="5266690" cy="2942590"/>
            <wp:effectExtent l="0" t="0" r="10160" b="1016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7"/>
                    <a:stretch>
                      <a:fillRect/>
                    </a:stretch>
                  </pic:blipFill>
                  <pic:spPr>
                    <a:xfrm>
                      <a:off x="0" y="0"/>
                      <a:ext cx="5266690" cy="294259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b/>
          <w:bCs/>
          <w:lang w:val="en-US"/>
        </w:rPr>
        <w:t>clustering</w:t>
      </w:r>
      <w:r>
        <w:rPr>
          <w:rFonts w:hint="default"/>
          <w:lang w:val="en-US"/>
        </w:rPr>
        <w:t xml:space="preserve">-  iq, cgpa.  the broadly classified categories are.  00,01,10,11. </w:t>
      </w:r>
    </w:p>
    <w:p>
      <w:pPr>
        <w:numPr>
          <w:ilvl w:val="3"/>
          <w:numId w:val="11"/>
        </w:numPr>
        <w:ind w:left="1680" w:leftChars="0" w:hanging="420" w:firstLineChars="0"/>
        <w:rPr>
          <w:rFonts w:hint="default"/>
          <w:lang w:val="en-US"/>
        </w:rPr>
      </w:pPr>
      <w:r>
        <w:rPr>
          <w:rFonts w:hint="default"/>
          <w:lang w:val="en-US"/>
        </w:rPr>
        <w:t xml:space="preserve">Above is just the 2d data. But the clustering algorithm works in N-dimensional data. </w:t>
      </w:r>
    </w:p>
    <w:p>
      <w:pPr>
        <w:numPr>
          <w:ilvl w:val="2"/>
          <w:numId w:val="11"/>
        </w:numPr>
        <w:ind w:left="1260" w:leftChars="0" w:hanging="420" w:firstLineChars="0"/>
        <w:rPr>
          <w:rFonts w:hint="default"/>
          <w:lang w:val="en-US"/>
        </w:rPr>
      </w:pPr>
      <w:r>
        <w:rPr>
          <w:rFonts w:hint="default"/>
          <w:b/>
          <w:bCs/>
          <w:lang w:val="en-US"/>
        </w:rPr>
        <w:t>Dimensioanlty reduction</w:t>
      </w:r>
      <w:r>
        <w:rPr>
          <w:rFonts w:hint="default"/>
          <w:lang w:val="en-US"/>
        </w:rPr>
        <w:t xml:space="preserve">- </w:t>
      </w:r>
    </w:p>
    <w:p>
      <w:pPr>
        <w:numPr>
          <w:ilvl w:val="3"/>
          <w:numId w:val="11"/>
        </w:numPr>
        <w:ind w:left="1680" w:leftChars="0" w:hanging="420" w:firstLineChars="0"/>
        <w:rPr>
          <w:rFonts w:hint="default"/>
          <w:lang w:val="en-US"/>
        </w:rPr>
      </w:pPr>
      <w:r>
        <w:rPr>
          <w:rFonts w:hint="default"/>
          <w:lang w:val="en-US"/>
        </w:rPr>
        <w:t>Suppose you have 100 columned data</w:t>
      </w:r>
    </w:p>
    <w:p>
      <w:pPr>
        <w:numPr>
          <w:ilvl w:val="4"/>
          <w:numId w:val="11"/>
        </w:numPr>
        <w:ind w:left="2100" w:leftChars="0" w:hanging="420" w:firstLineChars="0"/>
        <w:rPr>
          <w:rFonts w:hint="default"/>
          <w:lang w:val="en-US"/>
        </w:rPr>
      </w:pPr>
      <w:r>
        <w:rPr>
          <w:rFonts w:hint="default"/>
          <w:lang w:val="en-US"/>
        </w:rPr>
        <w:t xml:space="preserve">ML algorithm runs very slowly. </w:t>
      </w:r>
    </w:p>
    <w:p>
      <w:pPr>
        <w:numPr>
          <w:ilvl w:val="4"/>
          <w:numId w:val="11"/>
        </w:numPr>
        <w:ind w:left="2100" w:leftChars="0" w:hanging="420" w:firstLineChars="0"/>
        <w:rPr>
          <w:rFonts w:hint="default"/>
          <w:lang w:val="en-US"/>
        </w:rPr>
      </w:pPr>
      <w:r>
        <w:rPr>
          <w:rFonts w:hint="default"/>
          <w:lang w:val="en-US"/>
        </w:rPr>
        <w:t xml:space="preserve">Too many inputs. </w:t>
      </w:r>
    </w:p>
    <w:p>
      <w:pPr>
        <w:numPr>
          <w:ilvl w:val="4"/>
          <w:numId w:val="11"/>
        </w:numPr>
        <w:ind w:left="2100" w:leftChars="0" w:hanging="420" w:firstLineChars="0"/>
        <w:rPr>
          <w:rFonts w:hint="default"/>
          <w:lang w:val="en-US"/>
        </w:rPr>
      </w:pPr>
      <w:r>
        <w:rPr>
          <w:rFonts w:hint="default"/>
          <w:lang w:val="en-US"/>
        </w:rPr>
        <w:t xml:space="preserve">After some columns, the results will not improve even after including those columns into my data. </w:t>
      </w:r>
    </w:p>
    <w:p>
      <w:pPr>
        <w:numPr>
          <w:ilvl w:val="4"/>
          <w:numId w:val="11"/>
        </w:numPr>
        <w:ind w:left="2100" w:leftChars="0" w:hanging="420" w:firstLineChars="0"/>
        <w:rPr>
          <w:rFonts w:hint="default"/>
          <w:lang w:val="en-US"/>
        </w:rPr>
      </w:pPr>
      <w:r>
        <w:rPr>
          <w:rFonts w:hint="default"/>
          <w:lang w:val="en-US"/>
        </w:rPr>
        <w:t xml:space="preserve">So dimensionality reduction will remove the non important columns. </w:t>
      </w:r>
    </w:p>
    <w:p>
      <w:pPr>
        <w:numPr>
          <w:ilvl w:val="4"/>
          <w:numId w:val="11"/>
        </w:numPr>
        <w:ind w:left="2100" w:leftChars="0" w:hanging="420" w:firstLineChars="0"/>
        <w:rPr>
          <w:rFonts w:hint="default"/>
          <w:lang w:val="en-US"/>
        </w:rPr>
      </w:pPr>
      <w:r>
        <w:rPr>
          <w:rFonts w:hint="default"/>
          <w:lang w:val="en-US"/>
        </w:rPr>
        <w:t xml:space="preserve">So from the many columns, it reduces to  very important data. </w:t>
      </w:r>
    </w:p>
    <w:p>
      <w:pPr>
        <w:numPr>
          <w:ilvl w:val="4"/>
          <w:numId w:val="11"/>
        </w:numPr>
        <w:ind w:left="2100" w:leftChars="0" w:hanging="420" w:firstLineChars="0"/>
        <w:rPr>
          <w:rFonts w:hint="default"/>
          <w:lang w:val="en-US"/>
        </w:rPr>
      </w:pPr>
      <w:r>
        <w:rPr>
          <w:rFonts w:hint="default"/>
          <w:lang w:val="en-US"/>
        </w:rPr>
        <w:t xml:space="preserve">Plotting data, from 1000d to 2d-3d  data. </w:t>
      </w:r>
    </w:p>
    <w:p>
      <w:pPr>
        <w:numPr>
          <w:ilvl w:val="4"/>
          <w:numId w:val="11"/>
        </w:numPr>
        <w:ind w:left="2100" w:leftChars="0" w:hanging="420" w:firstLineChars="0"/>
        <w:rPr>
          <w:rFonts w:hint="default"/>
          <w:lang w:val="en-US"/>
        </w:rPr>
      </w:pPr>
      <w:r>
        <w:rPr>
          <w:rFonts w:hint="default"/>
          <w:lang w:val="en-US"/>
        </w:rPr>
        <w:t xml:space="preserve">MNIST dataset, in 3D data. </w:t>
      </w:r>
    </w:p>
    <w:p>
      <w:pPr>
        <w:numPr>
          <w:ilvl w:val="4"/>
          <w:numId w:val="11"/>
        </w:numPr>
        <w:ind w:left="2100" w:leftChars="0" w:hanging="420" w:firstLineChars="0"/>
        <w:rPr>
          <w:rFonts w:hint="default"/>
          <w:lang w:val="en-US"/>
        </w:rPr>
      </w:pPr>
      <w:r>
        <w:drawing>
          <wp:inline distT="0" distB="0" distL="114300" distR="114300">
            <wp:extent cx="5266690" cy="2942590"/>
            <wp:effectExtent l="0" t="0" r="10160" b="1016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8"/>
                    <a:stretch>
                      <a:fillRect/>
                    </a:stretch>
                  </pic:blipFill>
                  <pic:spPr>
                    <a:xfrm>
                      <a:off x="0" y="0"/>
                      <a:ext cx="5266690" cy="2942590"/>
                    </a:xfrm>
                    <a:prstGeom prst="rect">
                      <a:avLst/>
                    </a:prstGeom>
                    <a:noFill/>
                    <a:ln>
                      <a:noFill/>
                    </a:ln>
                  </pic:spPr>
                </pic:pic>
              </a:graphicData>
            </a:graphic>
          </wp:inline>
        </w:drawing>
      </w:r>
    </w:p>
    <w:p>
      <w:pPr>
        <w:numPr>
          <w:ilvl w:val="4"/>
          <w:numId w:val="11"/>
        </w:numPr>
        <w:ind w:left="2100" w:leftChars="0" w:hanging="420" w:firstLineChars="0"/>
        <w:rPr>
          <w:rFonts w:hint="default"/>
          <w:lang w:val="en-US"/>
        </w:rPr>
      </w:pPr>
    </w:p>
    <w:p>
      <w:pPr>
        <w:numPr>
          <w:numId w:val="0"/>
        </w:numPr>
        <w:rPr>
          <w:rFonts w:hint="default"/>
          <w:lang w:val="en-US"/>
        </w:rPr>
      </w:pPr>
    </w:p>
    <w:p>
      <w:pPr>
        <w:numPr>
          <w:ilvl w:val="2"/>
          <w:numId w:val="11"/>
        </w:numPr>
        <w:ind w:left="1260" w:leftChars="0" w:hanging="420" w:firstLineChars="0"/>
        <w:rPr>
          <w:rFonts w:hint="default"/>
          <w:lang w:val="en-US"/>
        </w:rPr>
      </w:pPr>
      <w:r>
        <w:rPr>
          <w:rFonts w:hint="default"/>
          <w:b/>
          <w:bCs/>
          <w:lang w:val="en-US"/>
        </w:rPr>
        <w:t>Anamoly detection</w:t>
      </w:r>
      <w:r>
        <w:rPr>
          <w:rFonts w:hint="default"/>
          <w:lang w:val="en-US"/>
        </w:rPr>
        <w:t xml:space="preserve">: </w:t>
      </w:r>
    </w:p>
    <w:p>
      <w:pPr>
        <w:numPr>
          <w:ilvl w:val="3"/>
          <w:numId w:val="11"/>
        </w:numPr>
        <w:ind w:left="1680" w:leftChars="0" w:hanging="420" w:firstLineChars="0"/>
        <w:rPr>
          <w:rFonts w:hint="default"/>
          <w:lang w:val="en-US"/>
        </w:rPr>
      </w:pPr>
      <w:r>
        <w:rPr>
          <w:rFonts w:hint="default"/>
          <w:lang w:val="en-US"/>
        </w:rPr>
        <w:t xml:space="preserve">If there is any outlier in the input, it is used for detecting , and removing that. </w:t>
      </w:r>
    </w:p>
    <w:p>
      <w:pPr>
        <w:numPr>
          <w:ilvl w:val="3"/>
          <w:numId w:val="11"/>
        </w:numPr>
        <w:ind w:left="1680" w:leftChars="0" w:hanging="420" w:firstLineChars="0"/>
        <w:rPr>
          <w:rFonts w:hint="default"/>
          <w:lang w:val="en-US"/>
        </w:rPr>
      </w:pPr>
      <w:r>
        <w:drawing>
          <wp:inline distT="0" distB="0" distL="114300" distR="114300">
            <wp:extent cx="5266690" cy="2942590"/>
            <wp:effectExtent l="0" t="0" r="10160" b="1016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9"/>
                    <a:stretch>
                      <a:fillRect/>
                    </a:stretch>
                  </pic:blipFill>
                  <pic:spPr>
                    <a:xfrm>
                      <a:off x="0" y="0"/>
                      <a:ext cx="5266690" cy="294259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b/>
          <w:bCs/>
          <w:lang w:val="en-US"/>
        </w:rPr>
        <w:t>Association rule based learning</w:t>
      </w:r>
      <w:r>
        <w:rPr>
          <w:rFonts w:hint="default"/>
          <w:lang w:val="en-US"/>
        </w:rPr>
        <w:t xml:space="preserve">: </w:t>
      </w:r>
    </w:p>
    <w:p>
      <w:pPr>
        <w:numPr>
          <w:ilvl w:val="3"/>
          <w:numId w:val="11"/>
        </w:numPr>
        <w:ind w:left="1680" w:leftChars="0" w:hanging="420" w:firstLineChars="0"/>
        <w:rPr>
          <w:rFonts w:hint="default"/>
          <w:lang w:val="en-US"/>
        </w:rPr>
      </w:pPr>
      <w:r>
        <w:rPr>
          <w:rFonts w:hint="default"/>
          <w:lang w:val="en-US"/>
        </w:rPr>
        <w:t xml:space="preserve">In big bazar how do you know which element to place at which position. </w:t>
      </w:r>
    </w:p>
    <w:p>
      <w:pPr>
        <w:numPr>
          <w:ilvl w:val="3"/>
          <w:numId w:val="11"/>
        </w:numPr>
        <w:ind w:left="1680" w:leftChars="0" w:hanging="420" w:firstLineChars="0"/>
        <w:rPr>
          <w:rFonts w:hint="default"/>
          <w:lang w:val="en-US"/>
        </w:rPr>
      </w:pPr>
      <w:r>
        <w:rPr>
          <w:rFonts w:hint="default"/>
          <w:lang w:val="en-US"/>
        </w:rPr>
        <w:t xml:space="preserve">There are hell lot of elements in it, but how to arrange them in the sequence. Such that buying happens more. </w:t>
      </w:r>
    </w:p>
    <w:p>
      <w:pPr>
        <w:numPr>
          <w:ilvl w:val="3"/>
          <w:numId w:val="11"/>
        </w:numPr>
        <w:ind w:left="1680" w:leftChars="0" w:hanging="420" w:firstLineChars="0"/>
        <w:rPr>
          <w:rFonts w:hint="default"/>
          <w:lang w:val="en-US"/>
        </w:rPr>
      </w:pPr>
      <w:r>
        <w:rPr>
          <w:rFonts w:hint="default"/>
          <w:lang w:val="en-US"/>
        </w:rPr>
        <w:t xml:space="preserve">Association - Suppose you started to get the bills,  Then you get to know, if 100 times milk is bought then 60 times eggs are taken along with the milk. </w:t>
      </w:r>
    </w:p>
    <w:p>
      <w:pPr>
        <w:numPr>
          <w:ilvl w:val="3"/>
          <w:numId w:val="11"/>
        </w:numPr>
        <w:ind w:left="1680" w:leftChars="0" w:hanging="420" w:firstLineChars="0"/>
        <w:rPr>
          <w:rFonts w:hint="default"/>
          <w:lang w:val="en-US"/>
        </w:rPr>
      </w:pPr>
      <w:r>
        <w:rPr>
          <w:rFonts w:hint="default"/>
          <w:lang w:val="en-US"/>
        </w:rPr>
        <w:t xml:space="preserve">So keeping eggs and milk side by side, will make the customer to spend too muxh time in commuting between the places. Hence the time spent by the consumer is more on product rather than moving around, may increase the sales. </w:t>
      </w:r>
    </w:p>
    <w:p>
      <w:pPr>
        <w:numPr>
          <w:ilvl w:val="3"/>
          <w:numId w:val="11"/>
        </w:numPr>
        <w:ind w:left="1680" w:leftChars="0" w:hanging="420" w:firstLineChars="0"/>
        <w:rPr>
          <w:rFonts w:hint="default"/>
          <w:lang w:val="en-US"/>
        </w:rPr>
      </w:pPr>
      <w:r>
        <w:rPr>
          <w:rFonts w:hint="default"/>
          <w:lang w:val="en-US"/>
        </w:rPr>
        <w:t xml:space="preserve">The best use case is keeping the bear bottles beside the Dipers, which had strong correlation in markets. Wlamrt. </w:t>
      </w:r>
    </w:p>
    <w:p>
      <w:pPr>
        <w:numPr>
          <w:ilvl w:val="1"/>
          <w:numId w:val="11"/>
        </w:numPr>
        <w:ind w:left="840" w:leftChars="0" w:hanging="420" w:firstLineChars="0"/>
        <w:rPr>
          <w:rFonts w:hint="default"/>
          <w:lang w:val="en-US"/>
        </w:rPr>
      </w:pPr>
      <w:r>
        <w:rPr>
          <w:rFonts w:hint="default"/>
          <w:b/>
          <w:bCs/>
          <w:lang w:val="en-US"/>
        </w:rPr>
        <w:t>Semi supervised learning</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 xml:space="preserve">To label the data need the human intervention, which costs too much of money. </w:t>
      </w:r>
    </w:p>
    <w:p>
      <w:pPr>
        <w:numPr>
          <w:ilvl w:val="2"/>
          <w:numId w:val="11"/>
        </w:numPr>
        <w:ind w:left="1260" w:leftChars="0" w:hanging="420" w:firstLineChars="0"/>
        <w:rPr>
          <w:rFonts w:hint="default"/>
          <w:lang w:val="en-US"/>
        </w:rPr>
      </w:pPr>
      <w:r>
        <w:rPr>
          <w:rFonts w:hint="default"/>
          <w:lang w:val="en-US"/>
        </w:rPr>
        <w:t xml:space="preserve">So identify some pattern in the data once(human intevention) , then automatically the labelling should happen by itslef(machine or algorithm), by just looking at the data. </w:t>
      </w:r>
    </w:p>
    <w:p>
      <w:pPr>
        <w:numPr>
          <w:ilvl w:val="2"/>
          <w:numId w:val="11"/>
        </w:numPr>
        <w:ind w:left="1260" w:leftChars="0" w:hanging="420" w:firstLineChars="0"/>
        <w:rPr>
          <w:rFonts w:hint="default"/>
          <w:lang w:val="en-US"/>
        </w:rPr>
      </w:pPr>
      <w:r>
        <w:rPr>
          <w:rFonts w:hint="default"/>
          <w:lang w:val="en-US"/>
        </w:rPr>
        <w:t>Ex: Google photos.</w:t>
      </w:r>
    </w:p>
    <w:p>
      <w:pPr>
        <w:numPr>
          <w:ilvl w:val="1"/>
          <w:numId w:val="11"/>
        </w:numPr>
        <w:ind w:left="840" w:leftChars="0" w:hanging="420" w:firstLineChars="0"/>
        <w:rPr>
          <w:rFonts w:hint="default"/>
          <w:lang w:val="en-US"/>
        </w:rPr>
      </w:pPr>
      <w:r>
        <w:rPr>
          <w:rFonts w:hint="default"/>
          <w:b/>
          <w:bCs/>
          <w:lang w:val="en-US"/>
        </w:rPr>
        <w:t>Re-inforcement learning(No data)</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There is agent, which has to live in some environment</w:t>
      </w:r>
    </w:p>
    <w:p>
      <w:pPr>
        <w:numPr>
          <w:ilvl w:val="2"/>
          <w:numId w:val="11"/>
        </w:numPr>
        <w:ind w:left="1260" w:leftChars="0" w:hanging="420" w:firstLineChars="0"/>
        <w:rPr>
          <w:rFonts w:hint="default"/>
          <w:lang w:val="en-US"/>
        </w:rPr>
      </w:pPr>
      <w:r>
        <w:drawing>
          <wp:inline distT="0" distB="0" distL="114300" distR="114300">
            <wp:extent cx="5272405" cy="2955290"/>
            <wp:effectExtent l="0" t="0" r="4445" b="1651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0"/>
                    <a:stretch>
                      <a:fillRect/>
                    </a:stretch>
                  </pic:blipFill>
                  <pic:spPr>
                    <a:xfrm>
                      <a:off x="0" y="0"/>
                      <a:ext cx="5272405" cy="295529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Agent has policy, the rules, positive reward and negative reward.  </w:t>
      </w:r>
    </w:p>
    <w:p>
      <w:pPr>
        <w:numPr>
          <w:ilvl w:val="2"/>
          <w:numId w:val="11"/>
        </w:numPr>
        <w:ind w:left="1260" w:leftChars="0" w:hanging="420" w:firstLineChars="0"/>
        <w:rPr>
          <w:rFonts w:hint="default"/>
          <w:lang w:val="en-US"/>
        </w:rPr>
      </w:pPr>
      <w:r>
        <w:rPr>
          <w:rFonts w:hint="default"/>
          <w:lang w:val="en-US"/>
        </w:rPr>
        <w:t xml:space="preserve">When agent goes to desired environment, then you will give the positive reward, else you will give the negative reward. </w:t>
      </w:r>
    </w:p>
    <w:p>
      <w:pPr>
        <w:numPr>
          <w:ilvl w:val="2"/>
          <w:numId w:val="11"/>
        </w:numPr>
        <w:ind w:left="1260" w:leftChars="0" w:hanging="420" w:firstLineChars="0"/>
        <w:rPr>
          <w:rFonts w:hint="default"/>
          <w:lang w:val="en-US"/>
        </w:rPr>
      </w:pPr>
      <w:r>
        <w:rPr>
          <w:rFonts w:hint="default"/>
          <w:lang w:val="en-US"/>
        </w:rPr>
        <w:t>GO -  Deep Mind.</w:t>
      </w:r>
    </w:p>
    <w:p>
      <w:pPr>
        <w:numPr>
          <w:ilvl w:val="2"/>
          <w:numId w:val="11"/>
        </w:numPr>
        <w:ind w:left="1260" w:leftChars="0" w:hanging="420" w:firstLineChars="0"/>
        <w:rPr>
          <w:rFonts w:hint="default"/>
          <w:lang w:val="en-US"/>
        </w:rPr>
      </w:pPr>
      <w:r>
        <w:rPr>
          <w:rFonts w:hint="default"/>
          <w:lang w:val="en-US"/>
        </w:rPr>
        <w:t xml:space="preserve"> </w:t>
      </w:r>
    </w:p>
    <w:p>
      <w:pPr>
        <w:numPr>
          <w:ilvl w:val="0"/>
          <w:numId w:val="11"/>
        </w:numPr>
        <w:ind w:left="425" w:leftChars="0" w:hanging="425" w:firstLineChars="0"/>
        <w:rPr>
          <w:rFonts w:hint="default"/>
          <w:lang w:val="en-US"/>
        </w:rPr>
      </w:pPr>
      <w:r>
        <w:rPr>
          <w:rFonts w:hint="default"/>
          <w:b/>
          <w:bCs/>
          <w:lang w:val="en-US"/>
        </w:rPr>
        <w:t>How does the machine learning model is trained epecially when it deployed on server</w:t>
      </w:r>
      <w:r>
        <w:rPr>
          <w:rFonts w:hint="default"/>
          <w:lang w:val="en-US"/>
        </w:rPr>
        <w:t>.(</w:t>
      </w:r>
      <w:r>
        <w:rPr>
          <w:rFonts w:hint="default"/>
          <w:b/>
          <w:bCs/>
          <w:lang w:val="en-US"/>
        </w:rPr>
        <w:t>PRODUCTION</w:t>
      </w:r>
      <w:r>
        <w:rPr>
          <w:rFonts w:hint="default"/>
          <w:lang w:val="en-US"/>
        </w:rPr>
        <w:t xml:space="preserve">) </w:t>
      </w:r>
      <w:r>
        <w:rPr>
          <w:rFonts w:hint="default"/>
          <w:b/>
          <w:bCs/>
          <w:sz w:val="40"/>
          <w:szCs w:val="40"/>
          <w:lang w:val="en-US"/>
        </w:rPr>
        <w:t>[important]</w:t>
      </w:r>
    </w:p>
    <w:p>
      <w:pPr>
        <w:numPr>
          <w:ilvl w:val="1"/>
          <w:numId w:val="11"/>
        </w:numPr>
        <w:ind w:left="840" w:leftChars="0" w:hanging="420" w:firstLineChars="0"/>
        <w:rPr>
          <w:rFonts w:hint="default"/>
          <w:lang w:val="en-US"/>
        </w:rPr>
      </w:pPr>
      <w:r>
        <w:rPr>
          <w:rFonts w:hint="default"/>
          <w:b/>
          <w:bCs/>
          <w:lang w:val="en-US"/>
        </w:rPr>
        <w:t>Production environment</w:t>
      </w:r>
      <w:r>
        <w:rPr>
          <w:rFonts w:hint="default"/>
          <w:lang w:val="en-US"/>
        </w:rPr>
        <w:t xml:space="preserve">-  where the machine learning models are deployed for the inference.  Server running environment. </w:t>
      </w:r>
    </w:p>
    <w:p>
      <w:pPr>
        <w:numPr>
          <w:ilvl w:val="1"/>
          <w:numId w:val="11"/>
        </w:numPr>
        <w:ind w:left="840" w:leftChars="0" w:hanging="420" w:firstLineChars="0"/>
        <w:rPr>
          <w:rFonts w:hint="default"/>
          <w:lang w:val="en-US"/>
        </w:rPr>
      </w:pPr>
      <w:r>
        <w:rPr>
          <w:rFonts w:hint="default"/>
          <w:b/>
          <w:bCs/>
          <w:lang w:val="en-US"/>
        </w:rPr>
        <w:t>developement environment</w:t>
      </w:r>
      <w:r>
        <w:rPr>
          <w:rFonts w:hint="default"/>
          <w:lang w:val="en-US"/>
        </w:rPr>
        <w:t xml:space="preserve">- where we code for buiding the model, code is built, is called as the development enviromment. </w:t>
      </w:r>
    </w:p>
    <w:p>
      <w:pPr>
        <w:numPr>
          <w:ilvl w:val="2"/>
          <w:numId w:val="11"/>
        </w:numPr>
        <w:ind w:left="1260" w:leftChars="0" w:hanging="420" w:firstLineChars="0"/>
        <w:rPr>
          <w:rFonts w:hint="default"/>
          <w:lang w:val="en-US"/>
        </w:rPr>
      </w:pPr>
      <w:r>
        <w:rPr>
          <w:rFonts w:hint="default"/>
          <w:b/>
          <w:bCs/>
          <w:lang w:val="en-US"/>
        </w:rPr>
        <w:t xml:space="preserve">Batch / offline machine learning : </w:t>
      </w:r>
    </w:p>
    <w:p>
      <w:pPr>
        <w:numPr>
          <w:ilvl w:val="3"/>
          <w:numId w:val="11"/>
        </w:numPr>
        <w:ind w:left="1680" w:leftChars="0" w:hanging="420" w:firstLineChars="0"/>
        <w:rPr>
          <w:rFonts w:hint="default"/>
          <w:lang w:val="en-US"/>
        </w:rPr>
      </w:pPr>
      <w:r>
        <w:rPr>
          <w:rFonts w:hint="default"/>
          <w:b w:val="0"/>
          <w:bCs w:val="0"/>
          <w:lang w:val="en-US"/>
        </w:rPr>
        <w:t>You will use all the data at a time to train the model.</w:t>
      </w:r>
    </w:p>
    <w:p>
      <w:pPr>
        <w:numPr>
          <w:ilvl w:val="3"/>
          <w:numId w:val="11"/>
        </w:numPr>
        <w:ind w:left="1680" w:leftChars="0" w:hanging="420" w:firstLineChars="0"/>
        <w:rPr>
          <w:rFonts w:hint="default"/>
          <w:lang w:val="en-US"/>
        </w:rPr>
      </w:pPr>
      <w:r>
        <w:rPr>
          <w:rFonts w:hint="default"/>
          <w:b w:val="0"/>
          <w:bCs w:val="0"/>
          <w:lang w:val="en-US"/>
        </w:rPr>
        <w:t>No incremental training, not by splitting the data small by small and then training the model.</w:t>
      </w:r>
    </w:p>
    <w:p>
      <w:pPr>
        <w:numPr>
          <w:ilvl w:val="3"/>
          <w:numId w:val="11"/>
        </w:numPr>
        <w:ind w:left="1680" w:leftChars="0" w:hanging="420" w:firstLineChars="0"/>
        <w:rPr>
          <w:rFonts w:hint="default"/>
          <w:lang w:val="en-US"/>
        </w:rPr>
      </w:pPr>
      <w:r>
        <w:rPr>
          <w:rFonts w:hint="default"/>
          <w:lang w:val="en-US"/>
        </w:rPr>
        <w:t xml:space="preserve">If you are training the model with huge data when deployed in the server: </w:t>
      </w:r>
    </w:p>
    <w:p>
      <w:pPr>
        <w:numPr>
          <w:ilvl w:val="4"/>
          <w:numId w:val="11"/>
        </w:numPr>
        <w:ind w:left="2100" w:leftChars="0" w:hanging="420" w:firstLineChars="0"/>
        <w:rPr>
          <w:rFonts w:hint="default"/>
          <w:lang w:val="en-US"/>
        </w:rPr>
      </w:pPr>
      <w:r>
        <w:rPr>
          <w:rFonts w:hint="default"/>
          <w:lang w:val="en-US"/>
        </w:rPr>
        <w:t>Costly</w:t>
      </w:r>
    </w:p>
    <w:p>
      <w:pPr>
        <w:numPr>
          <w:ilvl w:val="4"/>
          <w:numId w:val="11"/>
        </w:numPr>
        <w:ind w:left="2100" w:leftChars="0" w:hanging="420" w:firstLineChars="0"/>
        <w:rPr>
          <w:rFonts w:hint="default"/>
          <w:lang w:val="en-US"/>
        </w:rPr>
      </w:pPr>
      <w:r>
        <w:rPr>
          <w:rFonts w:hint="default"/>
          <w:lang w:val="en-US"/>
        </w:rPr>
        <w:t>time consuming</w:t>
      </w:r>
    </w:p>
    <w:p>
      <w:pPr>
        <w:numPr>
          <w:ilvl w:val="3"/>
          <w:numId w:val="11"/>
        </w:numPr>
        <w:ind w:left="1680" w:leftChars="0" w:hanging="420" w:firstLineChars="0"/>
        <w:rPr>
          <w:rFonts w:hint="default"/>
          <w:lang w:val="en-US"/>
        </w:rPr>
      </w:pPr>
      <w:r>
        <w:rPr>
          <w:rFonts w:hint="default"/>
          <w:lang w:val="en-US"/>
        </w:rPr>
        <w:t xml:space="preserve">So training with huge data is done locally. Afetr building model, we give it for production. </w:t>
      </w:r>
    </w:p>
    <w:p>
      <w:pPr>
        <w:numPr>
          <w:ilvl w:val="3"/>
          <w:numId w:val="11"/>
        </w:numPr>
        <w:ind w:left="1680" w:leftChars="0" w:hanging="420" w:firstLineChars="0"/>
        <w:rPr>
          <w:rFonts w:hint="default"/>
          <w:lang w:val="en-US"/>
        </w:rPr>
      </w:pPr>
      <w:r>
        <w:drawing>
          <wp:inline distT="0" distB="0" distL="114300" distR="114300">
            <wp:extent cx="5270500" cy="3294380"/>
            <wp:effectExtent l="0" t="0" r="6350" b="127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1"/>
                    <a:stretch>
                      <a:fillRect/>
                    </a:stretch>
                  </pic:blipFill>
                  <pic:spPr>
                    <a:xfrm>
                      <a:off x="0" y="0"/>
                      <a:ext cx="5270500" cy="329438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b/>
          <w:bCs/>
          <w:lang w:val="en-US"/>
        </w:rPr>
        <w:t>Problem</w:t>
      </w:r>
      <w:r>
        <w:rPr>
          <w:rFonts w:hint="default"/>
          <w:lang w:val="en-US"/>
        </w:rPr>
        <w:t xml:space="preserve">: </w:t>
      </w:r>
    </w:p>
    <w:p>
      <w:pPr>
        <w:numPr>
          <w:ilvl w:val="4"/>
          <w:numId w:val="11"/>
        </w:numPr>
        <w:ind w:left="2100" w:leftChars="0" w:hanging="420" w:firstLineChars="0"/>
        <w:rPr>
          <w:rFonts w:hint="default"/>
          <w:lang w:val="en-US"/>
        </w:rPr>
      </w:pPr>
      <w:r>
        <w:rPr>
          <w:rFonts w:hint="default"/>
          <w:lang w:val="en-US"/>
        </w:rPr>
        <w:t>The model keep runnign with the reviouly trained data, it will not evolve as the time progress.</w:t>
      </w:r>
    </w:p>
    <w:p>
      <w:pPr>
        <w:numPr>
          <w:ilvl w:val="4"/>
          <w:numId w:val="11"/>
        </w:numPr>
        <w:ind w:left="2100" w:leftChars="0" w:hanging="420" w:firstLineChars="0"/>
        <w:rPr>
          <w:rFonts w:hint="default"/>
          <w:lang w:val="en-US"/>
        </w:rPr>
      </w:pPr>
      <w:r>
        <w:rPr>
          <w:rFonts w:hint="default"/>
          <w:lang w:val="en-US"/>
        </w:rPr>
        <w:t>To make it up to date, we need to build the model locally again then push that model once again into the server.</w:t>
      </w:r>
    </w:p>
    <w:p>
      <w:pPr>
        <w:numPr>
          <w:ilvl w:val="4"/>
          <w:numId w:val="11"/>
        </w:numPr>
        <w:ind w:left="2100" w:leftChars="0" w:hanging="420" w:firstLineChars="0"/>
        <w:rPr>
          <w:rFonts w:hint="default"/>
          <w:lang w:val="en-US"/>
        </w:rPr>
      </w:pPr>
      <w:r>
        <w:rPr>
          <w:rFonts w:hint="default"/>
          <w:lang w:val="en-US"/>
        </w:rPr>
        <w:t>Need to kee the model up to date.</w:t>
      </w:r>
    </w:p>
    <w:p>
      <w:pPr>
        <w:numPr>
          <w:ilvl w:val="4"/>
          <w:numId w:val="11"/>
        </w:numPr>
        <w:ind w:left="2100" w:leftChars="0" w:hanging="420" w:firstLineChars="0"/>
        <w:rPr>
          <w:rFonts w:hint="default"/>
          <w:lang w:val="en-US"/>
        </w:rPr>
      </w:pPr>
      <w:r>
        <w:rPr>
          <w:rFonts w:hint="default"/>
          <w:lang w:val="en-US"/>
        </w:rPr>
        <w:t xml:space="preserve">Ex:  </w:t>
      </w:r>
    </w:p>
    <w:p>
      <w:pPr>
        <w:numPr>
          <w:ilvl w:val="5"/>
          <w:numId w:val="11"/>
        </w:numPr>
        <w:ind w:left="2520" w:leftChars="0" w:hanging="420" w:firstLineChars="0"/>
        <w:rPr>
          <w:rFonts w:hint="default"/>
          <w:lang w:val="en-US"/>
        </w:rPr>
      </w:pPr>
      <w:r>
        <w:rPr>
          <w:rFonts w:hint="default"/>
          <w:lang w:val="en-US"/>
        </w:rPr>
        <w:t xml:space="preserve">Recommendation engine in Netflix, each and everyday new movies keep adding to my server. </w:t>
      </w:r>
    </w:p>
    <w:p>
      <w:pPr>
        <w:numPr>
          <w:ilvl w:val="5"/>
          <w:numId w:val="11"/>
        </w:numPr>
        <w:ind w:left="2520" w:leftChars="0" w:hanging="420" w:firstLineChars="0"/>
        <w:rPr>
          <w:rFonts w:hint="default"/>
          <w:lang w:val="en-US"/>
        </w:rPr>
      </w:pPr>
      <w:r>
        <w:rPr>
          <w:rFonts w:hint="default"/>
          <w:lang w:val="en-US"/>
        </w:rPr>
        <w:t xml:space="preserve">Spam classifier email. </w:t>
      </w:r>
    </w:p>
    <w:p>
      <w:pPr>
        <w:numPr>
          <w:ilvl w:val="5"/>
          <w:numId w:val="11"/>
        </w:numPr>
        <w:ind w:left="2520" w:leftChars="0" w:hanging="420" w:firstLineChars="0"/>
        <w:rPr>
          <w:rFonts w:hint="default"/>
          <w:lang w:val="en-US"/>
        </w:rPr>
      </w:pPr>
    </w:p>
    <w:p>
      <w:pPr>
        <w:numPr>
          <w:ilvl w:val="4"/>
          <w:numId w:val="11"/>
        </w:numPr>
        <w:ind w:left="2100" w:leftChars="0" w:hanging="420" w:firstLineChars="0"/>
        <w:rPr>
          <w:rFonts w:hint="default"/>
          <w:lang w:val="en-US"/>
        </w:rPr>
      </w:pPr>
      <w:r>
        <w:drawing>
          <wp:inline distT="0" distB="0" distL="114300" distR="114300">
            <wp:extent cx="5270500" cy="3294380"/>
            <wp:effectExtent l="0" t="0" r="6350" b="127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2"/>
                    <a:stretch>
                      <a:fillRect/>
                    </a:stretch>
                  </pic:blipFill>
                  <pic:spPr>
                    <a:xfrm>
                      <a:off x="0" y="0"/>
                      <a:ext cx="5270500" cy="3294380"/>
                    </a:xfrm>
                    <a:prstGeom prst="rect">
                      <a:avLst/>
                    </a:prstGeom>
                    <a:noFill/>
                    <a:ln>
                      <a:noFill/>
                    </a:ln>
                  </pic:spPr>
                </pic:pic>
              </a:graphicData>
            </a:graphic>
          </wp:inline>
        </w:drawing>
      </w:r>
    </w:p>
    <w:p>
      <w:pPr>
        <w:numPr>
          <w:ilvl w:val="4"/>
          <w:numId w:val="11"/>
        </w:numPr>
        <w:ind w:left="2100" w:leftChars="0" w:hanging="420" w:firstLineChars="0"/>
        <w:rPr>
          <w:rFonts w:hint="default"/>
          <w:lang w:val="en-US"/>
        </w:rPr>
      </w:pPr>
      <w:r>
        <w:rPr>
          <w:rFonts w:hint="default"/>
          <w:lang w:val="en-US"/>
        </w:rPr>
        <w:t>No incremental learning.</w:t>
      </w:r>
    </w:p>
    <w:p>
      <w:pPr>
        <w:numPr>
          <w:ilvl w:val="4"/>
          <w:numId w:val="11"/>
        </w:numPr>
        <w:ind w:left="2100" w:leftChars="0" w:hanging="420" w:firstLineChars="0"/>
        <w:rPr>
          <w:rFonts w:hint="default"/>
          <w:lang w:val="en-US"/>
        </w:rPr>
      </w:pPr>
      <w:r>
        <w:drawing>
          <wp:inline distT="0" distB="0" distL="114300" distR="114300">
            <wp:extent cx="2371725" cy="1419225"/>
            <wp:effectExtent l="0" t="0" r="9525" b="952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23"/>
                    <a:stretch>
                      <a:fillRect/>
                    </a:stretch>
                  </pic:blipFill>
                  <pic:spPr>
                    <a:xfrm>
                      <a:off x="0" y="0"/>
                      <a:ext cx="2371725" cy="1419225"/>
                    </a:xfrm>
                    <a:prstGeom prst="rect">
                      <a:avLst/>
                    </a:prstGeom>
                    <a:noFill/>
                    <a:ln>
                      <a:noFill/>
                    </a:ln>
                  </pic:spPr>
                </pic:pic>
              </a:graphicData>
            </a:graphic>
          </wp:inline>
        </w:drawing>
      </w:r>
    </w:p>
    <w:p>
      <w:pPr>
        <w:numPr>
          <w:ilvl w:val="4"/>
          <w:numId w:val="11"/>
        </w:numPr>
        <w:ind w:left="2100" w:leftChars="0" w:hanging="420" w:firstLineChars="0"/>
        <w:rPr>
          <w:rFonts w:hint="default"/>
          <w:lang w:val="en-US"/>
        </w:rPr>
      </w:pPr>
      <w:r>
        <w:rPr>
          <w:rFonts w:hint="default"/>
          <w:lang w:val="en-US"/>
        </w:rPr>
        <w:t xml:space="preserve">Scenarios: </w:t>
      </w:r>
    </w:p>
    <w:p>
      <w:pPr>
        <w:numPr>
          <w:ilvl w:val="5"/>
          <w:numId w:val="11"/>
        </w:numPr>
        <w:ind w:left="2520" w:leftChars="0" w:hanging="420" w:firstLineChars="0"/>
        <w:rPr>
          <w:rFonts w:hint="default"/>
          <w:lang w:val="en-US"/>
        </w:rPr>
      </w:pPr>
      <w:r>
        <w:rPr>
          <w:rFonts w:hint="default"/>
          <w:lang w:val="en-US"/>
        </w:rPr>
        <w:t xml:space="preserve">Where there is no need to updating the models again and again. </w:t>
      </w:r>
    </w:p>
    <w:p>
      <w:pPr>
        <w:numPr>
          <w:ilvl w:val="6"/>
          <w:numId w:val="11"/>
        </w:numPr>
        <w:ind w:left="2940" w:leftChars="0" w:hanging="420" w:firstLineChars="0"/>
        <w:rPr>
          <w:rFonts w:hint="default"/>
          <w:lang w:val="en-US"/>
        </w:rPr>
      </w:pPr>
      <w:r>
        <w:rPr>
          <w:rFonts w:hint="default"/>
          <w:lang w:val="en-US"/>
        </w:rPr>
        <w:t>Drones</w:t>
      </w:r>
    </w:p>
    <w:p>
      <w:pPr>
        <w:numPr>
          <w:ilvl w:val="6"/>
          <w:numId w:val="11"/>
        </w:numPr>
        <w:ind w:left="2940" w:leftChars="0" w:hanging="420" w:firstLineChars="0"/>
        <w:rPr>
          <w:rFonts w:hint="default"/>
          <w:lang w:val="en-US"/>
        </w:rPr>
      </w:pPr>
      <w:r>
        <w:rPr>
          <w:rFonts w:hint="default"/>
          <w:lang w:val="en-US"/>
        </w:rPr>
        <w:t>Satelites</w:t>
      </w:r>
    </w:p>
    <w:p>
      <w:pPr>
        <w:numPr>
          <w:ilvl w:val="4"/>
          <w:numId w:val="11"/>
        </w:numPr>
        <w:ind w:left="2100" w:leftChars="0" w:hanging="420" w:firstLineChars="0"/>
        <w:rPr>
          <w:rFonts w:hint="default"/>
          <w:lang w:val="en-US"/>
        </w:rPr>
      </w:pPr>
      <w:r>
        <w:rPr>
          <w:rFonts w:hint="default"/>
          <w:lang w:val="en-US"/>
        </w:rPr>
        <w:t xml:space="preserve">Suppose the demonetization sudden news spikes.  Needed that feed in my social media, but if the models is updated for 24 hrs, how the model gets to know when to feed you.  </w:t>
      </w:r>
    </w:p>
    <w:p>
      <w:pPr>
        <w:numPr>
          <w:ilvl w:val="4"/>
          <w:numId w:val="11"/>
        </w:numPr>
        <w:ind w:left="2100" w:leftChars="0" w:hanging="420" w:firstLineChars="0"/>
        <w:rPr>
          <w:rFonts w:hint="default"/>
          <w:lang w:val="en-US"/>
        </w:rPr>
      </w:pPr>
      <w:r>
        <w:rPr>
          <w:rFonts w:hint="default"/>
          <w:lang w:val="en-US"/>
        </w:rPr>
        <w:t xml:space="preserve">Batch learning is not helpful. </w:t>
      </w:r>
    </w:p>
    <w:p>
      <w:pPr>
        <w:numPr>
          <w:numId w:val="0"/>
        </w:numPr>
        <w:rPr>
          <w:rFonts w:hint="default"/>
          <w:lang w:val="en-US"/>
        </w:rPr>
      </w:pPr>
    </w:p>
    <w:p>
      <w:pPr>
        <w:numPr>
          <w:ilvl w:val="2"/>
          <w:numId w:val="11"/>
        </w:numPr>
        <w:ind w:left="1260" w:leftChars="0" w:hanging="420" w:firstLineChars="0"/>
        <w:rPr>
          <w:rFonts w:hint="default"/>
          <w:lang w:val="en-US"/>
        </w:rPr>
      </w:pPr>
      <w:r>
        <w:rPr>
          <w:rFonts w:hint="default"/>
          <w:b/>
          <w:bCs/>
          <w:lang w:val="en-US"/>
        </w:rPr>
        <w:t xml:space="preserve">Online machine learning </w:t>
      </w:r>
      <w:r>
        <w:rPr>
          <w:rFonts w:hint="default"/>
          <w:lang w:val="en-US"/>
        </w:rPr>
        <w:t xml:space="preserve">- </w:t>
      </w:r>
    </w:p>
    <w:p>
      <w:pPr>
        <w:numPr>
          <w:ilvl w:val="3"/>
          <w:numId w:val="11"/>
        </w:numPr>
        <w:ind w:left="1680" w:leftChars="0" w:hanging="420" w:firstLineChars="0"/>
        <w:rPr>
          <w:rFonts w:hint="default"/>
          <w:lang w:val="en-US"/>
        </w:rPr>
      </w:pPr>
      <w:r>
        <w:rPr>
          <w:rFonts w:hint="default"/>
          <w:lang w:val="en-US"/>
        </w:rPr>
        <w:t>Have you listened - “How many number of time you use our product that many times my models performance increase by any comapany”.</w:t>
      </w:r>
    </w:p>
    <w:p>
      <w:pPr>
        <w:numPr>
          <w:ilvl w:val="3"/>
          <w:numId w:val="11"/>
        </w:numPr>
        <w:ind w:left="1680" w:leftChars="0" w:hanging="420" w:firstLineChars="0"/>
        <w:rPr>
          <w:rFonts w:hint="default"/>
          <w:lang w:val="en-US"/>
        </w:rPr>
      </w:pPr>
      <w:r>
        <w:rPr>
          <w:rFonts w:hint="default"/>
          <w:lang w:val="en-US"/>
        </w:rPr>
        <w:t>So on server, everyday based on the information you provide the machine keeps learning frequently.</w:t>
      </w:r>
    </w:p>
    <w:p>
      <w:pPr>
        <w:numPr>
          <w:ilvl w:val="3"/>
          <w:numId w:val="11"/>
        </w:numPr>
        <w:ind w:left="1680" w:leftChars="0" w:hanging="420" w:firstLineChars="0"/>
        <w:rPr>
          <w:rFonts w:hint="default"/>
          <w:lang w:val="en-US"/>
        </w:rPr>
      </w:pPr>
      <w:r>
        <w:rPr>
          <w:rFonts w:hint="default"/>
          <w:b/>
          <w:bCs/>
          <w:lang w:val="en-US"/>
        </w:rPr>
        <w:t>definition</w:t>
      </w:r>
      <w:r>
        <w:rPr>
          <w:rFonts w:hint="default"/>
          <w:lang w:val="en-US"/>
        </w:rPr>
        <w:t xml:space="preserve">:  Training to be done incrementally in the server, sequentially. Hence called online learning. </w:t>
      </w:r>
    </w:p>
    <w:p>
      <w:pPr>
        <w:numPr>
          <w:ilvl w:val="3"/>
          <w:numId w:val="11"/>
        </w:numPr>
        <w:ind w:left="1680" w:leftChars="0" w:hanging="420" w:firstLineChars="0"/>
        <w:rPr>
          <w:rFonts w:hint="default"/>
          <w:lang w:val="en-US"/>
        </w:rPr>
      </w:pPr>
      <w:r>
        <w:rPr>
          <w:rFonts w:hint="default"/>
          <w:lang w:val="en-US"/>
        </w:rPr>
        <w:t>Hence the model is learning and predicting at a time.</w:t>
      </w:r>
    </w:p>
    <w:p>
      <w:pPr>
        <w:numPr>
          <w:ilvl w:val="3"/>
          <w:numId w:val="11"/>
        </w:numPr>
        <w:ind w:left="1680" w:leftChars="0" w:hanging="420" w:firstLineChars="0"/>
        <w:rPr>
          <w:rFonts w:hint="default"/>
          <w:lang w:val="en-US"/>
        </w:rPr>
      </w:pPr>
      <w:r>
        <w:rPr>
          <w:rFonts w:hint="default"/>
          <w:lang w:val="en-US"/>
        </w:rPr>
        <w:t xml:space="preserve">Dynamic predicting. </w:t>
      </w:r>
    </w:p>
    <w:p>
      <w:pPr>
        <w:numPr>
          <w:ilvl w:val="3"/>
          <w:numId w:val="11"/>
        </w:numPr>
        <w:ind w:left="1680" w:leftChars="0" w:hanging="420" w:firstLineChars="0"/>
        <w:rPr>
          <w:rFonts w:hint="default"/>
          <w:lang w:val="en-US"/>
        </w:rPr>
      </w:pPr>
      <w:r>
        <w:rPr>
          <w:rFonts w:hint="default"/>
          <w:lang w:val="en-US"/>
        </w:rPr>
        <w:t xml:space="preserve">Ex: </w:t>
      </w:r>
    </w:p>
    <w:p>
      <w:pPr>
        <w:numPr>
          <w:ilvl w:val="4"/>
          <w:numId w:val="11"/>
        </w:numPr>
        <w:ind w:left="2100" w:leftChars="0" w:hanging="420" w:firstLineChars="0"/>
        <w:rPr>
          <w:rFonts w:hint="default"/>
          <w:lang w:val="en-US"/>
        </w:rPr>
      </w:pPr>
      <w:r>
        <w:rPr>
          <w:rFonts w:hint="default"/>
          <w:lang w:val="en-US"/>
        </w:rPr>
        <w:t xml:space="preserve">Chatbots. </w:t>
      </w:r>
    </w:p>
    <w:p>
      <w:pPr>
        <w:numPr>
          <w:ilvl w:val="4"/>
          <w:numId w:val="11"/>
        </w:numPr>
        <w:ind w:left="2100" w:leftChars="0" w:hanging="420" w:firstLineChars="0"/>
        <w:rPr>
          <w:rFonts w:hint="default"/>
          <w:lang w:val="en-US"/>
        </w:rPr>
      </w:pPr>
      <w:r>
        <w:rPr>
          <w:rFonts w:hint="default"/>
          <w:lang w:val="en-US"/>
        </w:rPr>
        <w:t>Yotube.</w:t>
      </w:r>
    </w:p>
    <w:p>
      <w:pPr>
        <w:numPr>
          <w:ilvl w:val="3"/>
          <w:numId w:val="11"/>
        </w:numPr>
        <w:ind w:left="1680" w:leftChars="0" w:hanging="420" w:firstLineChars="0"/>
        <w:rPr>
          <w:rFonts w:hint="default"/>
          <w:lang w:val="en-US"/>
        </w:rPr>
      </w:pPr>
      <w:r>
        <w:rPr>
          <w:rFonts w:hint="default"/>
          <w:b/>
          <w:bCs/>
          <w:lang w:val="en-US"/>
        </w:rPr>
        <w:t>Official</w:t>
      </w:r>
      <w:r>
        <w:rPr>
          <w:rFonts w:hint="default"/>
          <w:lang w:val="en-US"/>
        </w:rPr>
        <w:t xml:space="preserve"> - </w:t>
      </w:r>
    </w:p>
    <w:p>
      <w:pPr>
        <w:numPr>
          <w:ilvl w:val="4"/>
          <w:numId w:val="11"/>
        </w:numPr>
        <w:ind w:left="2100" w:leftChars="0" w:hanging="420" w:firstLineChars="0"/>
        <w:rPr>
          <w:rFonts w:hint="default"/>
          <w:lang w:val="en-US"/>
        </w:rPr>
      </w:pPr>
      <w:r>
        <w:rPr>
          <w:rFonts w:hint="default"/>
          <w:lang w:val="en-US"/>
        </w:rPr>
        <w:t xml:space="preserve">incremental learning, using mini batches of data. </w:t>
      </w:r>
    </w:p>
    <w:p>
      <w:pPr>
        <w:numPr>
          <w:ilvl w:val="4"/>
          <w:numId w:val="11"/>
        </w:numPr>
        <w:ind w:left="2100" w:leftChars="0" w:hanging="420" w:firstLineChars="0"/>
        <w:rPr>
          <w:rFonts w:hint="default"/>
          <w:lang w:val="en-US"/>
        </w:rPr>
      </w:pPr>
      <w:r>
        <w:rPr>
          <w:rFonts w:hint="default"/>
          <w:lang w:val="en-US"/>
        </w:rPr>
        <w:t xml:space="preserve">training the models sequentially, mini batches. </w:t>
      </w:r>
    </w:p>
    <w:p>
      <w:pPr>
        <w:numPr>
          <w:ilvl w:val="3"/>
          <w:numId w:val="11"/>
        </w:numPr>
        <w:ind w:left="1680" w:leftChars="0" w:hanging="420" w:firstLineChars="0"/>
        <w:rPr>
          <w:rFonts w:hint="default"/>
          <w:lang w:val="en-US"/>
        </w:rPr>
      </w:pPr>
      <w:r>
        <w:rPr>
          <w:rFonts w:hint="default"/>
          <w:lang w:val="en-US"/>
        </w:rPr>
        <w:t xml:space="preserve">When to use: </w:t>
      </w:r>
    </w:p>
    <w:p>
      <w:pPr>
        <w:numPr>
          <w:ilvl w:val="3"/>
          <w:numId w:val="11"/>
        </w:numPr>
        <w:ind w:left="1680" w:leftChars="0" w:hanging="420" w:firstLineChars="0"/>
        <w:rPr>
          <w:rFonts w:hint="default"/>
          <w:lang w:val="en-US"/>
        </w:rPr>
      </w:pPr>
      <w:r>
        <w:drawing>
          <wp:inline distT="0" distB="0" distL="114300" distR="114300">
            <wp:extent cx="2228850" cy="1428750"/>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4"/>
                    <a:stretch>
                      <a:fillRect/>
                    </a:stretch>
                  </pic:blipFill>
                  <pic:spPr>
                    <a:xfrm>
                      <a:off x="0" y="0"/>
                      <a:ext cx="2228850" cy="142875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b/>
          <w:bCs/>
          <w:lang w:val="en-US"/>
        </w:rPr>
        <w:t>When data keeps changing fastly</w:t>
      </w:r>
      <w:r>
        <w:rPr>
          <w:rFonts w:hint="default"/>
          <w:lang w:val="en-US"/>
        </w:rPr>
        <w:t xml:space="preserve"> and you need to update the models frequenlty.  So at that point of time, you need to update the models, so uses the online training, online machine learning. </w:t>
      </w:r>
    </w:p>
    <w:p>
      <w:pPr>
        <w:numPr>
          <w:ilvl w:val="3"/>
          <w:numId w:val="11"/>
        </w:numPr>
        <w:ind w:left="1680" w:leftChars="0" w:hanging="420" w:firstLineChars="0"/>
        <w:rPr>
          <w:rFonts w:hint="default"/>
          <w:lang w:val="en-US"/>
        </w:rPr>
      </w:pPr>
      <w:r>
        <w:rPr>
          <w:rFonts w:hint="default"/>
          <w:b/>
          <w:bCs/>
          <w:lang w:val="en-US"/>
        </w:rPr>
        <w:t>Cost effective</w:t>
      </w:r>
      <w:r>
        <w:rPr>
          <w:rFonts w:hint="default"/>
          <w:lang w:val="en-US"/>
        </w:rPr>
        <w:t xml:space="preserve"> - online learning, since it works on small chunks of data. </w:t>
      </w:r>
    </w:p>
    <w:p>
      <w:pPr>
        <w:numPr>
          <w:ilvl w:val="3"/>
          <w:numId w:val="11"/>
        </w:numPr>
        <w:ind w:left="1680" w:leftChars="0" w:hanging="420" w:firstLineChars="0"/>
        <w:rPr>
          <w:rFonts w:hint="default"/>
          <w:lang w:val="en-US"/>
        </w:rPr>
      </w:pPr>
      <w:r>
        <w:rPr>
          <w:rFonts w:hint="default"/>
          <w:lang w:val="en-US"/>
        </w:rPr>
        <w:t xml:space="preserve">Faster solution -  online learning. </w:t>
      </w:r>
    </w:p>
    <w:p>
      <w:pPr>
        <w:numPr>
          <w:ilvl w:val="3"/>
          <w:numId w:val="11"/>
        </w:numPr>
        <w:ind w:left="1680" w:leftChars="0" w:hanging="420" w:firstLineChars="0"/>
        <w:rPr>
          <w:rFonts w:hint="default"/>
          <w:lang w:val="en-US"/>
        </w:rPr>
      </w:pPr>
      <w:r>
        <w:drawing>
          <wp:inline distT="0" distB="0" distL="114300" distR="114300">
            <wp:extent cx="2943225" cy="2390775"/>
            <wp:effectExtent l="0" t="0" r="9525" b="9525"/>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5"/>
                    <a:stretch>
                      <a:fillRect/>
                    </a:stretch>
                  </pic:blipFill>
                  <pic:spPr>
                    <a:xfrm>
                      <a:off x="0" y="0"/>
                      <a:ext cx="2943225" cy="2390775"/>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drawing>
          <wp:inline distT="0" distB="0" distL="114300" distR="114300">
            <wp:extent cx="2943225" cy="2390775"/>
            <wp:effectExtent l="0" t="0" r="9525" b="952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6"/>
                    <a:stretch>
                      <a:fillRect/>
                    </a:stretch>
                  </pic:blipFill>
                  <pic:spPr>
                    <a:xfrm>
                      <a:off x="0" y="0"/>
                      <a:ext cx="2943225" cy="2390775"/>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b/>
          <w:bCs/>
          <w:lang w:val="en-US"/>
        </w:rPr>
        <w:t>River</w:t>
      </w:r>
      <w:r>
        <w:rPr>
          <w:rFonts w:hint="default"/>
          <w:lang w:val="en-US"/>
        </w:rPr>
        <w:t xml:space="preserve"> - online python  library online learning, it is a merger between creme and scikit-multiflow. </w:t>
      </w:r>
    </w:p>
    <w:p>
      <w:pPr>
        <w:numPr>
          <w:ilvl w:val="3"/>
          <w:numId w:val="11"/>
        </w:numPr>
        <w:ind w:left="1680" w:leftChars="0" w:hanging="420" w:firstLineChars="0"/>
        <w:rPr>
          <w:rFonts w:hint="default"/>
          <w:b/>
          <w:bCs/>
          <w:lang w:val="en-US"/>
        </w:rPr>
      </w:pPr>
      <w:r>
        <w:rPr>
          <w:rFonts w:hint="default"/>
          <w:b/>
          <w:bCs/>
          <w:lang w:val="en-US"/>
        </w:rPr>
        <w:t xml:space="preserve">vowpal wabbit - a python library, RL and online machine learning. </w:t>
      </w:r>
    </w:p>
    <w:p>
      <w:pPr>
        <w:numPr>
          <w:ilvl w:val="3"/>
          <w:numId w:val="11"/>
        </w:numPr>
        <w:ind w:left="1680" w:leftChars="0" w:hanging="420" w:firstLineChars="0"/>
        <w:rPr>
          <w:rFonts w:hint="default"/>
          <w:b/>
          <w:bCs/>
          <w:lang w:val="en-US"/>
        </w:rPr>
      </w:pPr>
      <w:r>
        <w:rPr>
          <w:rFonts w:hint="default"/>
          <w:b w:val="0"/>
          <w:bCs w:val="0"/>
          <w:lang w:val="en-US"/>
        </w:rPr>
        <w:t>Scikit also supports for online machine learning, but main focus is only on the batch learning</w:t>
      </w:r>
      <w:r>
        <w:rPr>
          <w:rFonts w:hint="default"/>
          <w:b/>
          <w:bCs/>
          <w:lang w:val="en-US"/>
        </w:rPr>
        <w:t>.</w:t>
      </w:r>
    </w:p>
    <w:p>
      <w:pPr>
        <w:numPr>
          <w:ilvl w:val="2"/>
          <w:numId w:val="11"/>
        </w:numPr>
        <w:ind w:left="1260" w:leftChars="0" w:hanging="420" w:firstLineChars="0"/>
        <w:rPr>
          <w:rFonts w:hint="default"/>
          <w:b/>
          <w:bCs/>
          <w:lang w:val="en-US"/>
        </w:rPr>
      </w:pPr>
      <w:r>
        <w:rPr>
          <w:rFonts w:hint="default"/>
          <w:b/>
          <w:bCs/>
          <w:lang w:val="en-US"/>
        </w:rPr>
        <w:t xml:space="preserve">Learning rate : </w:t>
      </w:r>
    </w:p>
    <w:p>
      <w:pPr>
        <w:numPr>
          <w:ilvl w:val="3"/>
          <w:numId w:val="11"/>
        </w:numPr>
        <w:ind w:left="1680" w:leftChars="0" w:hanging="420" w:firstLineChars="0"/>
        <w:rPr>
          <w:rFonts w:hint="default"/>
          <w:b/>
          <w:bCs/>
          <w:lang w:val="en-US"/>
        </w:rPr>
      </w:pPr>
      <w:r>
        <w:rPr>
          <w:rFonts w:hint="default"/>
          <w:b w:val="0"/>
          <w:bCs w:val="0"/>
          <w:lang w:val="en-US"/>
        </w:rPr>
        <w:t>data keeps coming frequently, but how frequently you are training the data to the model??</w:t>
      </w:r>
    </w:p>
    <w:p>
      <w:pPr>
        <w:numPr>
          <w:ilvl w:val="3"/>
          <w:numId w:val="11"/>
        </w:numPr>
        <w:ind w:left="1680" w:leftChars="0" w:hanging="420" w:firstLineChars="0"/>
        <w:rPr>
          <w:rFonts w:hint="default"/>
          <w:b/>
          <w:bCs/>
          <w:lang w:val="en-US"/>
        </w:rPr>
      </w:pPr>
      <w:r>
        <w:rPr>
          <w:rFonts w:hint="default"/>
          <w:b w:val="0"/>
          <w:bCs w:val="0"/>
          <w:lang w:val="en-US"/>
        </w:rPr>
        <w:t xml:space="preserve">Trade off between, when to learn and what time to learn.  Suppose , if you are focusing  on 1 micro second , the amount of data generated to you might be low, not soo great. </w:t>
      </w:r>
    </w:p>
    <w:p>
      <w:pPr>
        <w:numPr>
          <w:ilvl w:val="2"/>
          <w:numId w:val="11"/>
        </w:numPr>
        <w:ind w:left="1260" w:leftChars="0" w:hanging="420" w:firstLineChars="0"/>
        <w:rPr>
          <w:rFonts w:hint="default"/>
          <w:b/>
          <w:bCs/>
          <w:lang w:val="en-US"/>
        </w:rPr>
      </w:pPr>
      <w:r>
        <w:rPr>
          <w:rFonts w:hint="default"/>
          <w:b/>
          <w:bCs/>
          <w:lang w:val="en-US"/>
        </w:rPr>
        <w:t>Out of core learning</w:t>
      </w:r>
      <w:r>
        <w:rPr>
          <w:rFonts w:hint="default"/>
          <w:b w:val="0"/>
          <w:bCs w:val="0"/>
          <w:lang w:val="en-US"/>
        </w:rPr>
        <w:t xml:space="preserve">: </w:t>
      </w:r>
    </w:p>
    <w:p>
      <w:pPr>
        <w:numPr>
          <w:ilvl w:val="3"/>
          <w:numId w:val="11"/>
        </w:numPr>
        <w:ind w:left="1680" w:leftChars="0" w:hanging="420" w:firstLineChars="0"/>
        <w:rPr>
          <w:rFonts w:hint="default"/>
          <w:b/>
          <w:bCs/>
          <w:lang w:val="en-US"/>
        </w:rPr>
      </w:pPr>
      <w:r>
        <w:rPr>
          <w:rFonts w:hint="default"/>
          <w:b w:val="0"/>
          <w:bCs w:val="0"/>
          <w:lang w:val="en-US"/>
        </w:rPr>
        <w:t xml:space="preserve">A technical limitation, we cannot train the model once by using the batch learing. </w:t>
      </w:r>
    </w:p>
    <w:p>
      <w:pPr>
        <w:numPr>
          <w:ilvl w:val="3"/>
          <w:numId w:val="11"/>
        </w:numPr>
        <w:ind w:left="1680" w:leftChars="0" w:hanging="420" w:firstLineChars="0"/>
        <w:rPr>
          <w:rFonts w:hint="default"/>
          <w:b/>
          <w:bCs/>
          <w:lang w:val="en-US"/>
        </w:rPr>
      </w:pPr>
      <w:r>
        <w:rPr>
          <w:rFonts w:hint="default"/>
          <w:b w:val="0"/>
          <w:bCs w:val="0"/>
          <w:lang w:val="en-US"/>
        </w:rPr>
        <w:t xml:space="preserve">Data is so huge we cannot load the data into the memory at once. </w:t>
      </w:r>
    </w:p>
    <w:p>
      <w:pPr>
        <w:numPr>
          <w:ilvl w:val="3"/>
          <w:numId w:val="11"/>
        </w:numPr>
        <w:ind w:left="1680" w:leftChars="0" w:hanging="420" w:firstLineChars="0"/>
        <w:rPr>
          <w:rFonts w:hint="default"/>
          <w:b/>
          <w:bCs/>
          <w:lang w:val="en-US"/>
        </w:rPr>
      </w:pPr>
      <w:r>
        <w:rPr>
          <w:rFonts w:hint="default"/>
          <w:b w:val="0"/>
          <w:bCs w:val="0"/>
          <w:lang w:val="en-US"/>
        </w:rPr>
        <w:t xml:space="preserve">So, divide the data into small piece and make the models to learn in batch, hence online learning. </w:t>
      </w:r>
    </w:p>
    <w:p>
      <w:pPr>
        <w:numPr>
          <w:ilvl w:val="3"/>
          <w:numId w:val="11"/>
        </w:numPr>
        <w:ind w:left="1680" w:leftChars="0" w:hanging="420" w:firstLineChars="0"/>
        <w:rPr>
          <w:rFonts w:hint="default"/>
          <w:b/>
          <w:bCs/>
          <w:lang w:val="en-US"/>
        </w:rPr>
      </w:pPr>
      <w:r>
        <w:drawing>
          <wp:inline distT="0" distB="0" distL="114300" distR="114300">
            <wp:extent cx="5124450" cy="2857500"/>
            <wp:effectExtent l="0" t="0" r="0" b="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27"/>
                    <a:stretch>
                      <a:fillRect/>
                    </a:stretch>
                  </pic:blipFill>
                  <pic:spPr>
                    <a:xfrm>
                      <a:off x="0" y="0"/>
                      <a:ext cx="5124450" cy="2857500"/>
                    </a:xfrm>
                    <a:prstGeom prst="rect">
                      <a:avLst/>
                    </a:prstGeom>
                    <a:noFill/>
                    <a:ln>
                      <a:noFill/>
                    </a:ln>
                  </pic:spPr>
                </pic:pic>
              </a:graphicData>
            </a:graphic>
          </wp:inline>
        </w:drawing>
      </w:r>
    </w:p>
    <w:p>
      <w:pPr>
        <w:numPr>
          <w:ilvl w:val="3"/>
          <w:numId w:val="11"/>
        </w:numPr>
        <w:ind w:left="1680" w:leftChars="0" w:hanging="420" w:firstLineChars="0"/>
        <w:rPr>
          <w:rFonts w:hint="default"/>
          <w:b/>
          <w:bCs/>
          <w:lang w:val="en-US"/>
        </w:rPr>
      </w:pPr>
      <w:r>
        <w:rPr>
          <w:rFonts w:hint="default"/>
          <w:lang w:val="en-US"/>
        </w:rPr>
        <w:t xml:space="preserve">Even though this comes under the batch learning , it is similiar to the online learning. </w:t>
      </w:r>
    </w:p>
    <w:p>
      <w:pPr>
        <w:numPr>
          <w:ilvl w:val="2"/>
          <w:numId w:val="11"/>
        </w:numPr>
        <w:ind w:left="1260" w:leftChars="0" w:hanging="420" w:firstLineChars="0"/>
        <w:rPr>
          <w:rFonts w:hint="default"/>
          <w:b/>
          <w:bCs/>
          <w:lang w:val="en-US"/>
        </w:rPr>
      </w:pPr>
      <w:r>
        <w:rPr>
          <w:rFonts w:hint="default"/>
          <w:b/>
          <w:bCs/>
          <w:lang w:val="en-US"/>
        </w:rPr>
        <w:t xml:space="preserve">Disadvantage: </w:t>
      </w:r>
    </w:p>
    <w:p>
      <w:pPr>
        <w:numPr>
          <w:ilvl w:val="3"/>
          <w:numId w:val="11"/>
        </w:numPr>
        <w:ind w:left="1680" w:leftChars="0" w:hanging="420" w:firstLineChars="0"/>
        <w:rPr>
          <w:rFonts w:hint="default"/>
          <w:b/>
          <w:bCs/>
          <w:lang w:val="en-US"/>
        </w:rPr>
      </w:pPr>
      <w:r>
        <w:drawing>
          <wp:inline distT="0" distB="0" distL="114300" distR="114300">
            <wp:extent cx="2743200" cy="1304925"/>
            <wp:effectExtent l="0" t="0" r="0" b="9525"/>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8"/>
                    <a:stretch>
                      <a:fillRect/>
                    </a:stretch>
                  </pic:blipFill>
                  <pic:spPr>
                    <a:xfrm>
                      <a:off x="0" y="0"/>
                      <a:ext cx="2743200" cy="1304925"/>
                    </a:xfrm>
                    <a:prstGeom prst="rect">
                      <a:avLst/>
                    </a:prstGeom>
                    <a:noFill/>
                    <a:ln>
                      <a:noFill/>
                    </a:ln>
                  </pic:spPr>
                </pic:pic>
              </a:graphicData>
            </a:graphic>
          </wp:inline>
        </w:drawing>
      </w:r>
    </w:p>
    <w:p>
      <w:pPr>
        <w:numPr>
          <w:ilvl w:val="3"/>
          <w:numId w:val="11"/>
        </w:numPr>
        <w:ind w:left="1680" w:leftChars="0" w:hanging="420" w:firstLineChars="0"/>
        <w:rPr>
          <w:rFonts w:hint="default"/>
          <w:b/>
          <w:bCs/>
          <w:lang w:val="en-US"/>
        </w:rPr>
      </w:pPr>
      <w:r>
        <w:drawing>
          <wp:inline distT="0" distB="0" distL="114300" distR="114300">
            <wp:extent cx="5273675" cy="3479165"/>
            <wp:effectExtent l="0" t="0" r="3175" b="6985"/>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29"/>
                    <a:stretch>
                      <a:fillRect/>
                    </a:stretch>
                  </pic:blipFill>
                  <pic:spPr>
                    <a:xfrm>
                      <a:off x="0" y="0"/>
                      <a:ext cx="5273675" cy="3479165"/>
                    </a:xfrm>
                    <a:prstGeom prst="rect">
                      <a:avLst/>
                    </a:prstGeom>
                    <a:noFill/>
                    <a:ln>
                      <a:noFill/>
                    </a:ln>
                  </pic:spPr>
                </pic:pic>
              </a:graphicData>
            </a:graphic>
          </wp:inline>
        </w:drawing>
      </w:r>
    </w:p>
    <w:p>
      <w:pPr>
        <w:numPr>
          <w:ilvl w:val="3"/>
          <w:numId w:val="11"/>
        </w:numPr>
        <w:ind w:left="1680" w:leftChars="0" w:hanging="420" w:firstLineChars="0"/>
        <w:rPr>
          <w:rFonts w:hint="default"/>
          <w:b/>
          <w:bCs/>
          <w:lang w:val="en-US"/>
        </w:rPr>
      </w:pPr>
      <w:r>
        <w:rPr>
          <w:rFonts w:hint="default"/>
          <w:b w:val="0"/>
          <w:bCs w:val="0"/>
          <w:lang w:val="en-US"/>
        </w:rPr>
        <w:t>based on the incoming data, the model is trained, what of the incoming data is handled by someone else.</w:t>
      </w:r>
    </w:p>
    <w:p>
      <w:pPr>
        <w:numPr>
          <w:ilvl w:val="3"/>
          <w:numId w:val="11"/>
        </w:numPr>
        <w:ind w:left="1680" w:leftChars="0" w:hanging="420" w:firstLineChars="0"/>
        <w:rPr>
          <w:rFonts w:hint="default"/>
          <w:b/>
          <w:bCs/>
          <w:lang w:val="en-US"/>
        </w:rPr>
      </w:pPr>
      <w:r>
        <w:rPr>
          <w:rFonts w:hint="default"/>
          <w:b w:val="0"/>
          <w:bCs w:val="0"/>
          <w:lang w:val="en-US"/>
        </w:rPr>
        <w:t>So to prevent from the above need to build the evaluation system, and need to keep the anamaly detection algorithms. So, by using this we can remove the data from training, somehow do something and protect the model .</w:t>
      </w:r>
    </w:p>
    <w:p>
      <w:pPr>
        <w:numPr>
          <w:ilvl w:val="3"/>
          <w:numId w:val="11"/>
        </w:numPr>
        <w:ind w:left="1680" w:leftChars="0" w:hanging="420" w:firstLineChars="0"/>
        <w:rPr>
          <w:rFonts w:hint="default"/>
          <w:b/>
          <w:bCs/>
          <w:lang w:val="en-US"/>
        </w:rPr>
      </w:pPr>
      <w:r>
        <w:rPr>
          <w:rFonts w:hint="default"/>
          <w:b w:val="0"/>
          <w:bCs w:val="0"/>
          <w:lang w:val="en-US"/>
        </w:rPr>
        <w:t xml:space="preserve">Eventhough the problems are created then go back to the previous versions. </w:t>
      </w:r>
    </w:p>
    <w:p>
      <w:pPr>
        <w:numPr>
          <w:ilvl w:val="3"/>
          <w:numId w:val="11"/>
        </w:numPr>
        <w:ind w:left="1680" w:leftChars="0" w:hanging="420" w:firstLineChars="0"/>
        <w:rPr>
          <w:rFonts w:hint="default"/>
          <w:b/>
          <w:bCs/>
          <w:lang w:val="en-US"/>
        </w:rPr>
      </w:pPr>
      <w:r>
        <w:drawing>
          <wp:inline distT="0" distB="0" distL="114300" distR="114300">
            <wp:extent cx="5266690" cy="2962910"/>
            <wp:effectExtent l="0" t="0" r="10160" b="8890"/>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30"/>
                    <a:stretch>
                      <a:fillRect/>
                    </a:stretch>
                  </pic:blipFill>
                  <pic:spPr>
                    <a:xfrm>
                      <a:off x="0" y="0"/>
                      <a:ext cx="5266690" cy="2962910"/>
                    </a:xfrm>
                    <a:prstGeom prst="rect">
                      <a:avLst/>
                    </a:prstGeom>
                    <a:noFill/>
                    <a:ln>
                      <a:noFill/>
                    </a:ln>
                  </pic:spPr>
                </pic:pic>
              </a:graphicData>
            </a:graphic>
          </wp:inline>
        </w:drawing>
      </w:r>
      <w:bookmarkStart w:id="0" w:name="_GoBack"/>
      <w:bookmarkEnd w:id="0"/>
    </w:p>
    <w:p>
      <w:pPr>
        <w:numPr>
          <w:ilvl w:val="2"/>
          <w:numId w:val="11"/>
        </w:numPr>
        <w:ind w:left="1260" w:leftChars="0" w:hanging="420" w:firstLineChars="0"/>
        <w:rPr>
          <w:rFonts w:hint="default"/>
          <w:b/>
          <w:bCs/>
          <w:lang w:val="en-US"/>
        </w:rPr>
      </w:pPr>
    </w:p>
    <w:p>
      <w:pPr>
        <w:numPr>
          <w:ilvl w:val="3"/>
          <w:numId w:val="11"/>
        </w:numPr>
        <w:ind w:left="1680" w:leftChars="0" w:hanging="420" w:firstLineChars="0"/>
        <w:rPr>
          <w:rFonts w:hint="default"/>
          <w:b/>
          <w:bCs/>
          <w:lang w:val="en-US"/>
        </w:rPr>
      </w:pPr>
    </w:p>
    <w:p>
      <w:pPr>
        <w:numPr>
          <w:ilvl w:val="2"/>
          <w:numId w:val="11"/>
        </w:numPr>
        <w:ind w:left="1260" w:leftChars="0" w:hanging="420" w:firstLineChars="0"/>
        <w:rPr>
          <w:rFonts w:hint="default"/>
          <w:lang w:val="en-US"/>
        </w:rPr>
      </w:pPr>
    </w:p>
    <w:p>
      <w:pPr>
        <w:numPr>
          <w:ilvl w:val="1"/>
          <w:numId w:val="11"/>
        </w:numPr>
        <w:ind w:left="840" w:leftChars="0" w:hanging="420" w:firstLineChars="0"/>
        <w:rPr>
          <w:rFonts w:hint="default"/>
          <w:lang w:val="en-US"/>
        </w:rPr>
      </w:pPr>
    </w:p>
    <w:p>
      <w:pPr>
        <w:numPr>
          <w:ilvl w:val="0"/>
          <w:numId w:val="11"/>
        </w:numPr>
        <w:ind w:left="425" w:leftChars="0" w:hanging="425" w:firstLineChars="0"/>
        <w:rPr>
          <w:rFonts w:hint="default"/>
          <w:lang w:val="en-US"/>
        </w:rPr>
      </w:pPr>
      <w:r>
        <w:rPr>
          <w:rFonts w:hint="default"/>
          <w:lang w:val="en-US"/>
        </w:rPr>
        <w:t>s</w:t>
      </w:r>
    </w:p>
    <w:p/>
    <w:p/>
    <w:p/>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EBDE2"/>
    <w:multiLevelType w:val="multilevel"/>
    <w:tmpl w:val="FF7EBDE2"/>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b w:val="0"/>
        <w:bCs w:val="0"/>
      </w:rPr>
    </w:lvl>
    <w:lvl w:ilvl="3" w:tentative="0">
      <w:start w:val="1"/>
      <w:numFmt w:val="decimal"/>
      <w:lvlText w:val="%4."/>
      <w:lvlJc w:val="left"/>
      <w:pPr>
        <w:tabs>
          <w:tab w:val="left" w:pos="1680"/>
        </w:tabs>
        <w:ind w:left="1680" w:leftChars="0" w:hanging="420" w:firstLineChars="0"/>
      </w:pPr>
      <w:rPr>
        <w:rFonts w:hint="default"/>
        <w:b w:val="0"/>
        <w:bCs w:val="0"/>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DFD7B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DDFD7B6"/>
    <w:rsid w:val="35FB9E83"/>
    <w:rsid w:val="3BFD6C9E"/>
    <w:rsid w:val="3C6FAECB"/>
    <w:rsid w:val="3FBF4253"/>
    <w:rsid w:val="3FD4BF29"/>
    <w:rsid w:val="5F37D54F"/>
    <w:rsid w:val="6BBC6AE0"/>
    <w:rsid w:val="75261F96"/>
    <w:rsid w:val="757FE587"/>
    <w:rsid w:val="75F7CCB5"/>
    <w:rsid w:val="7674D6EF"/>
    <w:rsid w:val="7F1DCF55"/>
    <w:rsid w:val="7F3E53D5"/>
    <w:rsid w:val="7F76D30F"/>
    <w:rsid w:val="7F7F7E97"/>
    <w:rsid w:val="7FD14FD3"/>
    <w:rsid w:val="8BBB0076"/>
    <w:rsid w:val="979773E3"/>
    <w:rsid w:val="9F5E7EB5"/>
    <w:rsid w:val="9FB787A8"/>
    <w:rsid w:val="B3FFA2B8"/>
    <w:rsid w:val="BD3FD4C6"/>
    <w:rsid w:val="BD5B2387"/>
    <w:rsid w:val="BFEB1D54"/>
    <w:rsid w:val="BFEFE078"/>
    <w:rsid w:val="BFFE1B88"/>
    <w:rsid w:val="DF7D6A24"/>
    <w:rsid w:val="DFDF2F91"/>
    <w:rsid w:val="DFFF8B51"/>
    <w:rsid w:val="E5BF3596"/>
    <w:rsid w:val="E7BFA8A2"/>
    <w:rsid w:val="E7FFBE81"/>
    <w:rsid w:val="EAE7094D"/>
    <w:rsid w:val="EEAB0011"/>
    <w:rsid w:val="EFFEE139"/>
    <w:rsid w:val="F1FB25DC"/>
    <w:rsid w:val="F7FF03E0"/>
    <w:rsid w:val="FEEFB895"/>
    <w:rsid w:val="FFBB0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260</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2025-01-06T21:49:00Z</dcterms:created>
  <dc:creator>hlgsagar</dc:creator>
  <cp:lastModifiedBy>hlgsagar</cp:lastModifiedBy>
  <dcterms:modified xsi:type="dcterms:W3CDTF">2025-01-07T01:45:38Z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