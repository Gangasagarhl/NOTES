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drawing>
          <wp:inline distT="0" distB="0" distL="114300" distR="114300">
            <wp:extent cx="6092190" cy="250825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092190" cy="2508250"/>
                    </a:xfrm>
                    <a:prstGeom prst="rect">
                      <a:avLst/>
                    </a:prstGeom>
                    <a:noFill/>
                    <a:ln>
                      <a:noFill/>
                    </a:ln>
                  </pic:spPr>
                </pic:pic>
              </a:graphicData>
            </a:graphic>
          </wp:inline>
        </w:drawing>
      </w:r>
    </w:p>
    <w:p>
      <w:r>
        <w:drawing>
          <wp:inline distT="0" distB="0" distL="114300" distR="114300">
            <wp:extent cx="3933825" cy="2352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933825" cy="2352675"/>
                    </a:xfrm>
                    <a:prstGeom prst="rect">
                      <a:avLst/>
                    </a:prstGeom>
                    <a:noFill/>
                    <a:ln>
                      <a:noFill/>
                    </a:ln>
                  </pic:spPr>
                </pic:pic>
              </a:graphicData>
            </a:graphic>
          </wp:inline>
        </w:drawing>
      </w:r>
    </w:p>
    <w:p>
      <w:pPr>
        <w:rPr>
          <w:rFonts w:hint="default"/>
          <w:lang w:val="en-US"/>
        </w:rPr>
      </w:pPr>
      <w:r>
        <w:rPr>
          <w:rFonts w:hint="default"/>
          <w:lang w:val="en-US"/>
        </w:rPr>
        <w:t xml:space="preserve">Sequence does not matter. It can be can be iq, marks, gender any permutation(arrangement).  Whihc will be fed to the network at once. </w:t>
      </w:r>
    </w:p>
    <w:p>
      <w:pPr>
        <w:rPr>
          <w:rFonts w:hint="default"/>
          <w:lang w:val="en-US"/>
        </w:rPr>
      </w:pPr>
    </w:p>
    <w:p>
      <w:r>
        <w:drawing>
          <wp:inline distT="0" distB="0" distL="114300" distR="114300">
            <wp:extent cx="333375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333750" cy="2095500"/>
                    </a:xfrm>
                    <a:prstGeom prst="rect">
                      <a:avLst/>
                    </a:prstGeom>
                    <a:noFill/>
                    <a:ln>
                      <a:noFill/>
                    </a:ln>
                  </pic:spPr>
                </pic:pic>
              </a:graphicData>
            </a:graphic>
          </wp:inline>
        </w:drawing>
      </w:r>
    </w:p>
    <w:p>
      <w:pPr>
        <w:rPr>
          <w:rFonts w:hint="default"/>
          <w:lang w:val="en-US"/>
        </w:rPr>
      </w:pPr>
      <w:r>
        <w:rPr>
          <w:rFonts w:hint="default"/>
          <w:lang w:val="en-US"/>
        </w:rPr>
        <w:t>Sequence matters. in RNN.</w:t>
      </w:r>
    </w:p>
    <w:p>
      <w:r>
        <w:drawing>
          <wp:inline distT="0" distB="0" distL="114300" distR="114300">
            <wp:extent cx="3333750" cy="1876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333750" cy="1876425"/>
                    </a:xfrm>
                    <a:prstGeom prst="rect">
                      <a:avLst/>
                    </a:prstGeom>
                    <a:noFill/>
                    <a:ln>
                      <a:noFill/>
                    </a:ln>
                  </pic:spPr>
                </pic:pic>
              </a:graphicData>
            </a:graphic>
          </wp:inline>
        </w:drawing>
      </w:r>
    </w:p>
    <w:p>
      <w:r>
        <w:drawing>
          <wp:inline distT="0" distB="0" distL="114300" distR="114300">
            <wp:extent cx="3295015" cy="19621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295015" cy="1962150"/>
                    </a:xfrm>
                    <a:prstGeom prst="rect">
                      <a:avLst/>
                    </a:prstGeom>
                    <a:noFill/>
                    <a:ln>
                      <a:noFill/>
                    </a:ln>
                  </pic:spPr>
                </pic:pic>
              </a:graphicData>
            </a:graphic>
          </wp:inline>
        </w:drawing>
      </w:r>
    </w:p>
    <w:p>
      <w:r>
        <w:drawing>
          <wp:inline distT="0" distB="0" distL="114300" distR="114300">
            <wp:extent cx="1857375" cy="1857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1857375" cy="1857375"/>
                    </a:xfrm>
                    <a:prstGeom prst="rect">
                      <a:avLst/>
                    </a:prstGeom>
                    <a:noFill/>
                    <a:ln>
                      <a:noFill/>
                    </a:ln>
                  </pic:spPr>
                </pic:pic>
              </a:graphicData>
            </a:graphic>
          </wp:inline>
        </w:drawing>
      </w:r>
    </w:p>
    <w:p>
      <w:r>
        <w:drawing>
          <wp:inline distT="0" distB="0" distL="114300" distR="114300">
            <wp:extent cx="6373495" cy="3331210"/>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6373495" cy="3331210"/>
                    </a:xfrm>
                    <a:prstGeom prst="rect">
                      <a:avLst/>
                    </a:prstGeom>
                    <a:noFill/>
                    <a:ln>
                      <a:noFill/>
                    </a:ln>
                  </pic:spPr>
                </pic:pic>
              </a:graphicData>
            </a:graphic>
          </wp:inline>
        </w:drawing>
      </w:r>
    </w:p>
    <w:p>
      <w:pPr>
        <w:rPr>
          <w:rFonts w:hint="default"/>
          <w:lang w:val="en-US"/>
        </w:rPr>
      </w:pPr>
      <w:r>
        <w:rPr>
          <w:rFonts w:hint="default"/>
          <w:lang w:val="en-US"/>
        </w:rPr>
        <w:t xml:space="preserve">This is the problem with the ANN is the structure is fixed. There are 12 unique words , in the whole corpous.  </w:t>
      </w:r>
    </w:p>
    <w:p>
      <w:pPr>
        <w:numPr>
          <w:ilvl w:val="0"/>
          <w:numId w:val="11"/>
        </w:numPr>
        <w:rPr>
          <w:rFonts w:hint="default"/>
          <w:lang w:val="en-US"/>
        </w:rPr>
      </w:pPr>
      <w:r>
        <w:rPr>
          <w:rFonts w:hint="default"/>
          <w:lang w:val="en-US"/>
        </w:rPr>
        <w:t xml:space="preserve">For the first sentence we make the 12* 5 number of vectors. </w:t>
      </w:r>
    </w:p>
    <w:p>
      <w:pPr>
        <w:numPr>
          <w:ilvl w:val="0"/>
          <w:numId w:val="11"/>
        </w:numPr>
        <w:rPr>
          <w:rFonts w:hint="default"/>
          <w:lang w:val="en-US"/>
        </w:rPr>
      </w:pPr>
      <w:r>
        <w:rPr>
          <w:rFonts w:hint="default"/>
          <w:lang w:val="en-US"/>
        </w:rPr>
        <w:t>For the 2</w:t>
      </w:r>
      <w:r>
        <w:rPr>
          <w:rFonts w:hint="default"/>
          <w:vertAlign w:val="superscript"/>
          <w:lang w:val="en-US"/>
        </w:rPr>
        <w:t>nd</w:t>
      </w:r>
      <w:r>
        <w:rPr>
          <w:rFonts w:hint="default"/>
          <w:lang w:val="en-US"/>
        </w:rPr>
        <w:t xml:space="preserve"> vector, we make the 12*3 vectors. </w:t>
      </w:r>
    </w:p>
    <w:p>
      <w:pPr>
        <w:numPr>
          <w:ilvl w:val="0"/>
          <w:numId w:val="11"/>
        </w:numPr>
        <w:rPr>
          <w:rFonts w:hint="default"/>
          <w:lang w:val="en-US"/>
        </w:rPr>
      </w:pPr>
      <w:r>
        <w:rPr>
          <w:rFonts w:hint="default"/>
          <w:lang w:val="en-US"/>
        </w:rPr>
        <w:t>For the 3</w:t>
      </w:r>
      <w:r>
        <w:rPr>
          <w:rFonts w:hint="default"/>
          <w:vertAlign w:val="superscript"/>
          <w:lang w:val="en-US"/>
        </w:rPr>
        <w:t>rd</w:t>
      </w:r>
      <w:r>
        <w:rPr>
          <w:rFonts w:hint="default"/>
          <w:lang w:val="en-US"/>
        </w:rPr>
        <w:t xml:space="preserve"> , we make the 12*4 vrctors. </w:t>
      </w:r>
    </w:p>
    <w:p>
      <w:pPr>
        <w:numPr>
          <w:ilvl w:val="0"/>
          <w:numId w:val="0"/>
        </w:numPr>
        <w:rPr>
          <w:rFonts w:hint="default"/>
          <w:lang w:val="en-US"/>
        </w:rPr>
      </w:pPr>
    </w:p>
    <w:p>
      <w:pPr>
        <w:numPr>
          <w:ilvl w:val="0"/>
          <w:numId w:val="0"/>
        </w:numPr>
        <w:rPr>
          <w:rFonts w:hint="default"/>
          <w:lang w:val="en-US"/>
        </w:rPr>
      </w:pPr>
      <w:r>
        <w:rPr>
          <w:rFonts w:hint="default"/>
          <w:lang w:val="en-US"/>
        </w:rPr>
        <w:t xml:space="preserve">So we make the </w:t>
      </w:r>
      <w:r>
        <w:rPr>
          <w:rFonts w:hint="default"/>
          <w:b/>
          <w:bCs/>
          <w:lang w:val="en-US"/>
        </w:rPr>
        <w:t>zero padding</w:t>
      </w:r>
      <w:r>
        <w:rPr>
          <w:rFonts w:hint="default"/>
          <w:lang w:val="en-US"/>
        </w:rPr>
        <w:t xml:space="preserve"> to overcome the problem.</w:t>
      </w:r>
    </w:p>
    <w:p>
      <w:r>
        <w:drawing>
          <wp:inline distT="0" distB="0" distL="114300" distR="114300">
            <wp:extent cx="5269230" cy="2607945"/>
            <wp:effectExtent l="0" t="0" r="762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9230" cy="2607945"/>
                    </a:xfrm>
                    <a:prstGeom prst="rect">
                      <a:avLst/>
                    </a:prstGeom>
                    <a:noFill/>
                    <a:ln>
                      <a:noFill/>
                    </a:ln>
                  </pic:spPr>
                </pic:pic>
              </a:graphicData>
            </a:graphic>
          </wp:inline>
        </w:drawing>
      </w:r>
    </w:p>
    <w:p>
      <w:pPr>
        <w:rPr>
          <w:rFonts w:hint="default"/>
          <w:lang w:val="en-US"/>
        </w:rPr>
      </w:pPr>
      <w:r>
        <w:rPr>
          <w:rFonts w:hint="default"/>
          <w:lang w:val="en-US"/>
        </w:rPr>
        <w:t xml:space="preserve">Now consider the corpous has 10k number of unique words in it.  When we have a sentence with only the 5 , then we need to insert the 9k 995 zero paddings, irrelevant. </w:t>
      </w: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b/>
          <w:bCs/>
          <w:lang w:val="en-US"/>
        </w:rPr>
        <w:t>Problem With Text Data to fit for the ANN</w:t>
      </w:r>
      <w:r>
        <w:rPr>
          <w:rFonts w:hint="default"/>
          <w:lang w:val="en-US"/>
        </w:rPr>
        <w:t xml:space="preserve">: </w:t>
      </w:r>
    </w:p>
    <w:p>
      <w:pPr>
        <w:numPr>
          <w:ilvl w:val="0"/>
          <w:numId w:val="12"/>
        </w:numPr>
        <w:rPr>
          <w:rFonts w:hint="default"/>
          <w:lang w:val="en-US"/>
        </w:rPr>
      </w:pPr>
      <w:r>
        <w:rPr>
          <w:rFonts w:hint="default"/>
          <w:lang w:val="en-US"/>
        </w:rPr>
        <w:t>Text Input(It is varying in size).</w:t>
      </w:r>
    </w:p>
    <w:p>
      <w:pPr>
        <w:numPr>
          <w:ilvl w:val="0"/>
          <w:numId w:val="12"/>
        </w:numPr>
        <w:rPr>
          <w:rFonts w:hint="default"/>
          <w:lang w:val="en-US"/>
        </w:rPr>
      </w:pPr>
      <w:r>
        <w:rPr>
          <w:rFonts w:hint="default"/>
          <w:lang w:val="en-US"/>
        </w:rPr>
        <w:t xml:space="preserve">So we do unnecessary computation, while we training the data. </w:t>
      </w:r>
    </w:p>
    <w:p>
      <w:pPr>
        <w:numPr>
          <w:ilvl w:val="0"/>
          <w:numId w:val="12"/>
        </w:numPr>
        <w:rPr>
          <w:rFonts w:hint="default"/>
          <w:lang w:val="en-US"/>
        </w:rPr>
      </w:pPr>
      <w:r>
        <w:rPr>
          <w:rFonts w:hint="default"/>
          <w:lang w:val="en-US"/>
        </w:rPr>
        <w:t xml:space="preserve">In test data we have only the 200 unique words, we cannot come to  conclusion regarding the number of the paddings to be made. Zero padding fails. </w:t>
      </w:r>
    </w:p>
    <w:p>
      <w:pPr>
        <w:numPr>
          <w:ilvl w:val="0"/>
          <w:numId w:val="0"/>
        </w:numPr>
        <w:rPr>
          <w:rFonts w:hint="default"/>
          <w:lang w:val="en-US"/>
        </w:rPr>
      </w:pPr>
    </w:p>
    <w:p>
      <w:pPr>
        <w:numPr>
          <w:ilvl w:val="0"/>
          <w:numId w:val="0"/>
        </w:numPr>
      </w:pPr>
      <w:r>
        <w:drawing>
          <wp:inline distT="0" distB="0" distL="114300" distR="114300">
            <wp:extent cx="5269865" cy="1772285"/>
            <wp:effectExtent l="0" t="0" r="6985" b="1841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5269865" cy="1772285"/>
                    </a:xfrm>
                    <a:prstGeom prst="rect">
                      <a:avLst/>
                    </a:prstGeom>
                    <a:noFill/>
                    <a:ln>
                      <a:noFill/>
                    </a:ln>
                  </pic:spPr>
                </pic:pic>
              </a:graphicData>
            </a:graphic>
          </wp:inline>
        </w:drawing>
      </w:r>
    </w:p>
    <w:p>
      <w:pPr>
        <w:numPr>
          <w:ilvl w:val="0"/>
          <w:numId w:val="0"/>
        </w:numPr>
        <w:rPr>
          <w:rFonts w:hint="default"/>
          <w:lang w:val="en-US"/>
        </w:rPr>
      </w:pPr>
      <w:r>
        <w:rPr>
          <w:rFonts w:hint="default"/>
          <w:lang w:val="en-US"/>
        </w:rPr>
        <w:t>4</w:t>
      </w:r>
      <w:r>
        <w:rPr>
          <w:rFonts w:hint="default"/>
          <w:vertAlign w:val="superscript"/>
          <w:lang w:val="en-US"/>
        </w:rPr>
        <w:t>th</w:t>
      </w:r>
      <w:r>
        <w:rPr>
          <w:rFonts w:hint="default"/>
          <w:lang w:val="en-US"/>
        </w:rPr>
        <w:t xml:space="preserve">  - because for the ANN we are passing the whole data at a time, hence the</w:t>
      </w:r>
      <w:r>
        <w:rPr>
          <w:rFonts w:hint="default"/>
          <w:b/>
          <w:bCs/>
          <w:lang w:val="en-US"/>
        </w:rPr>
        <w:t xml:space="preserve"> semantic meaning is getting lost.</w:t>
      </w:r>
      <w:r>
        <w:rPr>
          <w:rFonts w:hint="default"/>
          <w:lang w:val="en-US"/>
        </w:rPr>
        <w:t xml:space="preserve"> ANN cannot have the memory. </w:t>
      </w:r>
    </w:p>
    <w:p>
      <w:pPr>
        <w:numPr>
          <w:ilvl w:val="0"/>
          <w:numId w:val="0"/>
        </w:numPr>
        <w:rPr>
          <w:rFonts w:hint="default"/>
          <w:lang w:val="en-US"/>
        </w:rPr>
      </w:pPr>
    </w:p>
    <w:p>
      <w:pPr>
        <w:numPr>
          <w:ilvl w:val="0"/>
          <w:numId w:val="0"/>
        </w:numPr>
        <w:rPr>
          <w:rFonts w:hint="default"/>
          <w:lang w:val="en-US"/>
        </w:rPr>
      </w:pPr>
      <w:r>
        <w:rPr>
          <w:rFonts w:hint="default"/>
          <w:lang w:val="en-US"/>
        </w:rPr>
        <w:t>To overcome the problem, we moved on to RNN.</w:t>
      </w:r>
    </w:p>
    <w:p>
      <w:pPr>
        <w:numPr>
          <w:ilvl w:val="0"/>
          <w:numId w:val="0"/>
        </w:numPr>
        <w:rPr>
          <w:rFonts w:hint="default"/>
          <w:lang w:val="en-US"/>
        </w:rPr>
      </w:pPr>
    </w:p>
    <w:p>
      <w:pPr>
        <w:numPr>
          <w:ilvl w:val="0"/>
          <w:numId w:val="0"/>
        </w:numPr>
        <w:rPr>
          <w:rFonts w:hint="default"/>
          <w:lang w:val="en-US"/>
        </w:rPr>
      </w:pPr>
      <w:r>
        <w:rPr>
          <w:rFonts w:hint="default"/>
          <w:b/>
          <w:bCs/>
          <w:lang w:val="en-US"/>
        </w:rPr>
        <w:t>Applications</w:t>
      </w:r>
      <w:r>
        <w:rPr>
          <w:rFonts w:hint="default"/>
          <w:lang w:val="en-US"/>
        </w:rPr>
        <w:t xml:space="preserve">: </w:t>
      </w:r>
    </w:p>
    <w:p>
      <w:pPr>
        <w:numPr>
          <w:ilvl w:val="0"/>
          <w:numId w:val="13"/>
        </w:numPr>
        <w:rPr>
          <w:rFonts w:hint="default"/>
          <w:lang w:val="en-US"/>
        </w:rPr>
      </w:pPr>
      <w:r>
        <w:rPr>
          <w:rFonts w:hint="default"/>
          <w:lang w:val="en-US"/>
        </w:rPr>
        <w:t xml:space="preserve"> Sentence completion. </w:t>
      </w:r>
    </w:p>
    <w:p>
      <w:pPr>
        <w:numPr>
          <w:ilvl w:val="0"/>
          <w:numId w:val="13"/>
        </w:numPr>
        <w:rPr>
          <w:rFonts w:hint="default"/>
          <w:lang w:val="en-US"/>
        </w:rPr>
      </w:pPr>
      <w:r>
        <w:rPr>
          <w:rFonts w:hint="default"/>
          <w:lang w:val="en-US"/>
        </w:rPr>
        <w:t xml:space="preserve">Sentiment analysis. </w:t>
      </w:r>
    </w:p>
    <w:p>
      <w:pPr>
        <w:numPr>
          <w:ilvl w:val="0"/>
          <w:numId w:val="13"/>
        </w:numPr>
        <w:rPr>
          <w:rFonts w:hint="default"/>
          <w:lang w:val="en-US"/>
        </w:rPr>
      </w:pPr>
      <w:r>
        <w:rPr>
          <w:rFonts w:hint="default"/>
          <w:lang w:val="en-US"/>
        </w:rPr>
        <w:t>Image caption generator.</w:t>
      </w:r>
    </w:p>
    <w:p>
      <w:pPr>
        <w:numPr>
          <w:ilvl w:val="0"/>
          <w:numId w:val="13"/>
        </w:numPr>
        <w:rPr>
          <w:rFonts w:hint="default"/>
          <w:lang w:val="en-US"/>
        </w:rPr>
      </w:pPr>
      <w:r>
        <w:rPr>
          <w:rFonts w:hint="default"/>
          <w:lang w:val="en-US"/>
        </w:rPr>
        <w:t xml:space="preserve">Machine Translation(Language converter, google translate). </w:t>
      </w:r>
    </w:p>
    <w:p>
      <w:pPr>
        <w:numPr>
          <w:ilvl w:val="0"/>
          <w:numId w:val="13"/>
        </w:numPr>
        <w:rPr>
          <w:rFonts w:hint="default"/>
          <w:lang w:val="en-US"/>
        </w:rPr>
      </w:pPr>
      <w:r>
        <w:rPr>
          <w:rFonts w:hint="default"/>
          <w:lang w:val="en-US"/>
        </w:rPr>
        <w:t>Question and Answer Demo.</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b/>
          <w:bCs/>
          <w:lang w:val="en-US"/>
        </w:rPr>
      </w:pPr>
    </w:p>
    <w:p>
      <w:pPr>
        <w:numPr>
          <w:ilvl w:val="0"/>
          <w:numId w:val="0"/>
        </w:numPr>
        <w:rPr>
          <w:rFonts w:hint="default"/>
          <w:b/>
          <w:bCs/>
          <w:lang w:val="en-US"/>
        </w:rPr>
      </w:pPr>
      <w:r>
        <w:rPr>
          <w:rFonts w:hint="default"/>
          <w:b/>
          <w:bCs/>
          <w:sz w:val="32"/>
          <w:szCs w:val="32"/>
          <w:lang w:val="en-US"/>
        </w:rPr>
        <w:t>Why RNNs??</w:t>
      </w:r>
    </w:p>
    <w:p>
      <w:pPr>
        <w:numPr>
          <w:ilvl w:val="0"/>
          <w:numId w:val="0"/>
        </w:numPr>
        <w:rPr>
          <w:rFonts w:hint="default"/>
          <w:b w:val="0"/>
          <w:bCs w:val="0"/>
          <w:lang w:val="en-US"/>
        </w:rPr>
      </w:pPr>
      <w:r>
        <w:rPr>
          <w:rFonts w:hint="default"/>
          <w:b w:val="0"/>
          <w:bCs w:val="0"/>
          <w:lang w:val="en-US"/>
        </w:rPr>
        <w:t>They work on the sequential data properly.</w:t>
      </w:r>
    </w:p>
    <w:p>
      <w:pPr>
        <w:numPr>
          <w:ilvl w:val="0"/>
          <w:numId w:val="0"/>
        </w:numPr>
        <w:rPr>
          <w:rFonts w:hint="default"/>
          <w:b w:val="0"/>
          <w:bCs w:val="0"/>
          <w:lang w:val="en-US"/>
        </w:rPr>
      </w:pPr>
      <w:r>
        <w:rPr>
          <w:rFonts w:hint="default"/>
          <w:b w:val="0"/>
          <w:bCs w:val="0"/>
          <w:lang w:val="en-US"/>
        </w:rPr>
        <w:t xml:space="preserve">A specially category NN, which has the </w:t>
      </w:r>
      <w:r>
        <w:rPr>
          <w:rFonts w:hint="default"/>
          <w:b/>
          <w:bCs/>
          <w:lang w:val="en-US"/>
        </w:rPr>
        <w:t>memory feature.</w:t>
      </w:r>
      <w:r>
        <w:rPr>
          <w:rFonts w:hint="default"/>
          <w:b w:val="0"/>
          <w:bCs w:val="0"/>
          <w:lang w:val="en-US"/>
        </w:rPr>
        <w:t xml:space="preserve"> Hence they work great on the sequential data. </w:t>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When you are inserting the data to RNN, it has to be in (timesteps, input_features).</w:t>
      </w:r>
    </w:p>
    <w:p>
      <w:pPr>
        <w:numPr>
          <w:ilvl w:val="0"/>
          <w:numId w:val="0"/>
        </w:numPr>
        <w:rPr>
          <w:rFonts w:hint="default"/>
          <w:b w:val="0"/>
          <w:bCs w:val="0"/>
          <w:lang w:val="en-US"/>
        </w:rPr>
      </w:pPr>
      <w:r>
        <w:drawing>
          <wp:inline distT="0" distB="0" distL="114300" distR="114300">
            <wp:extent cx="3848100" cy="3114675"/>
            <wp:effectExtent l="0" t="0" r="0"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3848100" cy="3114675"/>
                    </a:xfrm>
                    <a:prstGeom prst="rect">
                      <a:avLst/>
                    </a:prstGeom>
                    <a:noFill/>
                    <a:ln>
                      <a:noFill/>
                    </a:ln>
                  </pic:spPr>
                </pic:pic>
              </a:graphicData>
            </a:graphic>
          </wp:inline>
        </w:drawing>
      </w:r>
    </w:p>
    <w:p>
      <w:pPr>
        <w:numPr>
          <w:ilvl w:val="0"/>
          <w:numId w:val="0"/>
        </w:numPr>
        <w:rPr>
          <w:rFonts w:hint="default"/>
          <w:b w:val="0"/>
          <w:bCs w:val="0"/>
          <w:lang w:val="en-US"/>
        </w:rPr>
      </w:pPr>
      <w:r>
        <w:rPr>
          <w:rFonts w:hint="default"/>
          <w:b w:val="0"/>
          <w:bCs w:val="0"/>
          <w:lang w:val="en-US"/>
        </w:rPr>
        <w:t xml:space="preserve">The time what we give must start with 1.Initial T=1, hence it keeps on going. </w:t>
      </w:r>
    </w:p>
    <w:p>
      <w:pPr>
        <w:numPr>
          <w:ilvl w:val="0"/>
          <w:numId w:val="0"/>
        </w:numPr>
      </w:pPr>
      <w:r>
        <w:drawing>
          <wp:inline distT="0" distB="0" distL="114300" distR="114300">
            <wp:extent cx="5267325" cy="2343150"/>
            <wp:effectExtent l="0" t="0" r="9525"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4"/>
                    <a:stretch>
                      <a:fillRect/>
                    </a:stretch>
                  </pic:blipFill>
                  <pic:spPr>
                    <a:xfrm>
                      <a:off x="0" y="0"/>
                      <a:ext cx="5267325" cy="2343150"/>
                    </a:xfrm>
                    <a:prstGeom prst="rect">
                      <a:avLst/>
                    </a:prstGeom>
                    <a:noFill/>
                    <a:ln>
                      <a:noFill/>
                    </a:ln>
                  </pic:spPr>
                </pic:pic>
              </a:graphicData>
            </a:graphic>
          </wp:inline>
        </w:drawing>
      </w:r>
    </w:p>
    <w:p>
      <w:pPr>
        <w:numPr>
          <w:ilvl w:val="0"/>
          <w:numId w:val="0"/>
        </w:numPr>
      </w:pPr>
      <w:r>
        <w:rPr>
          <w:rFonts w:hint="default"/>
          <w:lang w:val="en-US"/>
        </w:rPr>
        <w:t xml:space="preserve">Input to the RNN.  </w:t>
      </w:r>
    </w:p>
    <w:p>
      <w:pPr>
        <w:numPr>
          <w:ilvl w:val="0"/>
          <w:numId w:val="0"/>
        </w:numPr>
      </w:pPr>
      <w:r>
        <w:drawing>
          <wp:inline distT="0" distB="0" distL="114300" distR="114300">
            <wp:extent cx="5269230" cy="806450"/>
            <wp:effectExtent l="0" t="0" r="7620" b="1270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5"/>
                    <a:stretch>
                      <a:fillRect/>
                    </a:stretch>
                  </pic:blipFill>
                  <pic:spPr>
                    <a:xfrm>
                      <a:off x="0" y="0"/>
                      <a:ext cx="5269230" cy="806450"/>
                    </a:xfrm>
                    <a:prstGeom prst="rect">
                      <a:avLst/>
                    </a:prstGeom>
                    <a:noFill/>
                    <a:ln>
                      <a:noFill/>
                    </a:ln>
                  </pic:spPr>
                </pic:pic>
              </a:graphicData>
            </a:graphic>
          </wp:inline>
        </w:drawing>
      </w:r>
    </w:p>
    <w:p>
      <w:pPr>
        <w:numPr>
          <w:ilvl w:val="0"/>
          <w:numId w:val="0"/>
        </w:numPr>
        <w:rPr>
          <w:rFonts w:hint="default"/>
          <w:lang w:val="en-US"/>
        </w:rPr>
      </w:pPr>
      <w:r>
        <w:rPr>
          <w:rFonts w:hint="default"/>
          <w:b/>
          <w:bCs/>
          <w:lang w:val="en-US"/>
        </w:rPr>
        <w:t>batch-size = 3</w:t>
      </w:r>
      <w:r>
        <w:rPr>
          <w:rFonts w:hint="default"/>
          <w:lang w:val="en-US"/>
        </w:rPr>
        <w:t>, because of the  number of inputs(reviews)</w:t>
      </w:r>
    </w:p>
    <w:p>
      <w:pPr>
        <w:numPr>
          <w:ilvl w:val="0"/>
          <w:numId w:val="0"/>
        </w:numPr>
        <w:rPr>
          <w:rFonts w:hint="default"/>
          <w:lang w:val="en-US"/>
        </w:rPr>
      </w:pPr>
      <w:r>
        <w:rPr>
          <w:rFonts w:hint="default"/>
          <w:b/>
          <w:bCs/>
          <w:lang w:val="en-US"/>
        </w:rPr>
        <w:t>Timestamp = 4</w:t>
      </w:r>
      <w:r>
        <w:rPr>
          <w:rFonts w:hint="default"/>
          <w:lang w:val="en-US"/>
        </w:rPr>
        <w:t>, max(all the time stamps, in each and every input)</w:t>
      </w:r>
    </w:p>
    <w:p>
      <w:pPr>
        <w:numPr>
          <w:ilvl w:val="0"/>
          <w:numId w:val="0"/>
        </w:numPr>
        <w:rPr>
          <w:rFonts w:hint="default"/>
          <w:lang w:val="en-US"/>
        </w:rPr>
      </w:pPr>
      <w:r>
        <w:rPr>
          <w:rFonts w:hint="default"/>
          <w:b/>
          <w:bCs/>
          <w:lang w:val="en-US"/>
        </w:rPr>
        <w:t>Input_features  =  5</w:t>
      </w:r>
      <w:r>
        <w:rPr>
          <w:rFonts w:hint="default"/>
          <w:lang w:val="en-US"/>
        </w:rPr>
        <w:t xml:space="preserve">,  number of features produced because of unique keywords found in corpous. </w:t>
      </w:r>
    </w:p>
    <w:p>
      <w:pPr>
        <w:numPr>
          <w:ilvl w:val="0"/>
          <w:numId w:val="0"/>
        </w:numPr>
        <w:rPr>
          <w:rFonts w:hint="default"/>
          <w:lang w:val="en-US"/>
        </w:rPr>
      </w:pPr>
    </w:p>
    <w:p>
      <w:pPr>
        <w:numPr>
          <w:ilvl w:val="0"/>
          <w:numId w:val="0"/>
        </w:numPr>
        <w:rPr>
          <w:rFonts w:hint="default"/>
          <w:b/>
          <w:bCs/>
          <w:lang w:val="en-US"/>
        </w:rPr>
      </w:pPr>
      <w:r>
        <w:rPr>
          <w:rFonts w:hint="default"/>
          <w:lang w:val="en-US"/>
        </w:rPr>
        <w:t xml:space="preserve">So when ipnuting to RNN using the Keras: </w:t>
      </w:r>
      <w:r>
        <w:rPr>
          <w:rFonts w:hint="default"/>
          <w:b/>
          <w:bCs/>
          <w:lang w:val="en-US"/>
        </w:rPr>
        <w:t>(number_of_input or batch_size,  TImestamp-  representing maximum number of unique words available in the text in any one of the input texts, Number of features.)</w:t>
      </w:r>
    </w:p>
    <w:p>
      <w:pPr>
        <w:numPr>
          <w:ilvl w:val="0"/>
          <w:numId w:val="0"/>
        </w:numPr>
        <w:rPr>
          <w:rFonts w:hint="default"/>
          <w:b/>
          <w:bCs/>
          <w:lang w:val="en-US"/>
        </w:rPr>
      </w:pPr>
    </w:p>
    <w:p>
      <w:pPr>
        <w:numPr>
          <w:ilvl w:val="0"/>
          <w:numId w:val="0"/>
        </w:numPr>
        <w:rPr>
          <w:rFonts w:hint="default"/>
          <w:b w:val="0"/>
          <w:bCs w:val="0"/>
          <w:lang w:val="en-US"/>
        </w:rPr>
      </w:pPr>
      <w:r>
        <w:rPr>
          <w:rFonts w:hint="default"/>
          <w:b w:val="0"/>
          <w:bCs w:val="0"/>
          <w:lang w:val="en-US"/>
        </w:rPr>
        <w:t>Creating Input Ready.</w:t>
      </w:r>
    </w:p>
    <w:p>
      <w:pPr>
        <w:numPr>
          <w:ilvl w:val="0"/>
          <w:numId w:val="0"/>
        </w:numPr>
      </w:pPr>
      <w:r>
        <w:drawing>
          <wp:inline distT="0" distB="0" distL="114300" distR="114300">
            <wp:extent cx="3219450" cy="1952625"/>
            <wp:effectExtent l="0" t="0" r="0" b="952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3219450" cy="1952625"/>
                    </a:xfrm>
                    <a:prstGeom prst="rect">
                      <a:avLst/>
                    </a:prstGeom>
                    <a:noFill/>
                    <a:ln>
                      <a:noFill/>
                    </a:ln>
                  </pic:spPr>
                </pic:pic>
              </a:graphicData>
            </a:graphic>
          </wp:inline>
        </w:drawing>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b/>
          <w:bCs/>
          <w:lang w:val="en-US"/>
        </w:rPr>
      </w:pPr>
      <w:r>
        <w:rPr>
          <w:rFonts w:hint="default"/>
          <w:b/>
          <w:bCs/>
          <w:lang w:val="en-US"/>
        </w:rPr>
        <w:t>Difference between the ANN and RNN:</w:t>
      </w:r>
    </w:p>
    <w:p>
      <w:pPr>
        <w:numPr>
          <w:ilvl w:val="0"/>
          <w:numId w:val="0"/>
        </w:numPr>
        <w:rPr>
          <w:rFonts w:hint="default"/>
          <w:b/>
          <w:bCs/>
          <w:lang w:val="en-US"/>
        </w:rPr>
      </w:pPr>
    </w:p>
    <w:p>
      <w:pPr>
        <w:numPr>
          <w:ilvl w:val="0"/>
          <w:numId w:val="14"/>
        </w:numPr>
        <w:rPr>
          <w:rFonts w:hint="default"/>
          <w:b/>
          <w:bCs/>
          <w:lang w:val="en-US"/>
        </w:rPr>
      </w:pPr>
      <w:r>
        <w:rPr>
          <w:rFonts w:hint="default"/>
          <w:b/>
          <w:bCs/>
          <w:lang w:val="en-US"/>
        </w:rPr>
        <w:t>Input</w:t>
      </w:r>
    </w:p>
    <w:p>
      <w:pPr>
        <w:numPr>
          <w:ilvl w:val="0"/>
          <w:numId w:val="0"/>
        </w:numPr>
      </w:pPr>
      <w:r>
        <w:drawing>
          <wp:inline distT="0" distB="0" distL="114300" distR="114300">
            <wp:extent cx="3762375" cy="2657475"/>
            <wp:effectExtent l="0" t="0" r="9525" b="952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7"/>
                    <a:stretch>
                      <a:fillRect/>
                    </a:stretch>
                  </pic:blipFill>
                  <pic:spPr>
                    <a:xfrm>
                      <a:off x="0" y="0"/>
                      <a:ext cx="3762375" cy="2657475"/>
                    </a:xfrm>
                    <a:prstGeom prst="rect">
                      <a:avLst/>
                    </a:prstGeom>
                    <a:noFill/>
                    <a:ln>
                      <a:noFill/>
                    </a:ln>
                  </pic:spPr>
                </pic:pic>
              </a:graphicData>
            </a:graphic>
          </wp:inline>
        </w:drawing>
      </w:r>
    </w:p>
    <w:p>
      <w:pPr>
        <w:numPr>
          <w:ilvl w:val="0"/>
          <w:numId w:val="0"/>
        </w:numPr>
        <w:rPr>
          <w:rFonts w:hint="default"/>
          <w:lang w:val="en-US"/>
        </w:rPr>
      </w:pPr>
      <w:r>
        <w:rPr>
          <w:rFonts w:hint="default"/>
          <w:lang w:val="en-US"/>
        </w:rPr>
        <w:t xml:space="preserve">In ANN, we make the input all at once, but in  RNN, input is given one by one. </w:t>
      </w:r>
    </w:p>
    <w:p>
      <w:pPr>
        <w:numPr>
          <w:ilvl w:val="0"/>
          <w:numId w:val="0"/>
        </w:numPr>
        <w:rPr>
          <w:rFonts w:hint="default"/>
          <w:lang w:val="en-US"/>
        </w:rPr>
      </w:pPr>
    </w:p>
    <w:p>
      <w:pPr>
        <w:numPr>
          <w:ilvl w:val="0"/>
          <w:numId w:val="14"/>
        </w:numPr>
        <w:ind w:left="0" w:leftChars="0" w:firstLine="0" w:firstLineChars="0"/>
        <w:rPr>
          <w:rFonts w:hint="default"/>
          <w:b/>
          <w:bCs/>
          <w:lang w:val="en-US"/>
        </w:rPr>
      </w:pPr>
      <w:r>
        <w:rPr>
          <w:rFonts w:hint="default"/>
          <w:b/>
          <w:bCs/>
          <w:lang w:val="en-US"/>
        </w:rPr>
        <w:t>Architecture</w:t>
      </w:r>
    </w:p>
    <w:p>
      <w:pPr>
        <w:numPr>
          <w:ilvl w:val="0"/>
          <w:numId w:val="0"/>
        </w:numPr>
        <w:ind w:leftChars="0"/>
        <w:rPr>
          <w:rFonts w:hint="default"/>
          <w:lang w:val="en-US"/>
        </w:rPr>
      </w:pPr>
      <w:r>
        <w:drawing>
          <wp:inline distT="0" distB="0" distL="114300" distR="114300">
            <wp:extent cx="3762375" cy="2657475"/>
            <wp:effectExtent l="0" t="0" r="9525" b="952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8"/>
                    <a:stretch>
                      <a:fillRect/>
                    </a:stretch>
                  </pic:blipFill>
                  <pic:spPr>
                    <a:xfrm>
                      <a:off x="0" y="0"/>
                      <a:ext cx="3762375" cy="2657475"/>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rPr>
          <w:rFonts w:hint="default"/>
          <w:lang w:val="en-US"/>
        </w:rPr>
        <w:t>ANN works only on the feed forward architecture.  But the RNN has seperate struture, That loop, which made RNN RNN.</w:t>
      </w:r>
    </w:p>
    <w:p>
      <w:pPr>
        <w:numPr>
          <w:ilvl w:val="1"/>
          <w:numId w:val="14"/>
        </w:numPr>
        <w:ind w:left="840" w:leftChars="0" w:hanging="420" w:firstLineChars="0"/>
        <w:rPr>
          <w:rFonts w:hint="default"/>
          <w:b/>
          <w:bCs/>
          <w:lang w:val="en-US"/>
        </w:rPr>
      </w:pPr>
      <w:r>
        <w:rPr>
          <w:rFonts w:hint="default"/>
          <w:b/>
          <w:bCs/>
          <w:lang w:val="en-US"/>
        </w:rPr>
        <w:t>Proper Architecture</w:t>
      </w:r>
    </w:p>
    <w:p>
      <w:pPr>
        <w:numPr>
          <w:ilvl w:val="2"/>
          <w:numId w:val="14"/>
        </w:numPr>
        <w:ind w:left="1260" w:leftChars="0" w:hanging="420" w:firstLineChars="0"/>
        <w:rPr>
          <w:rFonts w:hint="default"/>
          <w:b/>
          <w:bCs/>
          <w:lang w:val="en-US"/>
        </w:rPr>
      </w:pPr>
      <w:r>
        <w:drawing>
          <wp:inline distT="0" distB="0" distL="114300" distR="114300">
            <wp:extent cx="3762375" cy="2657475"/>
            <wp:effectExtent l="0" t="0" r="9525" b="952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9"/>
                    <a:stretch>
                      <a:fillRect/>
                    </a:stretch>
                  </pic:blipFill>
                  <pic:spPr>
                    <a:xfrm>
                      <a:off x="0" y="0"/>
                      <a:ext cx="3762375" cy="265747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This is simliar to the ANN. But we need to make RNN out of it.</w:t>
      </w:r>
    </w:p>
    <w:p>
      <w:pPr>
        <w:numPr>
          <w:ilvl w:val="2"/>
          <w:numId w:val="14"/>
        </w:numPr>
        <w:ind w:left="1260" w:leftChars="0" w:hanging="420" w:firstLineChars="0"/>
        <w:rPr>
          <w:rFonts w:hint="default"/>
          <w:b/>
          <w:bCs/>
          <w:lang w:val="en-US"/>
        </w:rPr>
      </w:pPr>
      <w:r>
        <w:rPr>
          <w:rFonts w:hint="default"/>
          <w:lang w:val="en-US"/>
        </w:rPr>
        <w:t>This what makes RNN</w:t>
      </w:r>
    </w:p>
    <w:p>
      <w:pPr>
        <w:numPr>
          <w:ilvl w:val="2"/>
          <w:numId w:val="14"/>
        </w:numPr>
        <w:ind w:left="1260" w:leftChars="0" w:hanging="420" w:firstLineChars="0"/>
        <w:rPr>
          <w:rFonts w:hint="default"/>
          <w:b/>
          <w:bCs/>
          <w:lang w:val="en-US"/>
        </w:rPr>
      </w:pPr>
      <w:r>
        <w:drawing>
          <wp:inline distT="0" distB="0" distL="114300" distR="114300">
            <wp:extent cx="3762375" cy="2657475"/>
            <wp:effectExtent l="0" t="0" r="9525" b="952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0"/>
                    <a:stretch>
                      <a:fillRect/>
                    </a:stretch>
                  </pic:blipFill>
                  <pic:spPr>
                    <a:xfrm>
                      <a:off x="0" y="0"/>
                      <a:ext cx="3762375" cy="265747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For the rest of the nuerons, it will be connected in the same fashion.</w:t>
      </w:r>
    </w:p>
    <w:p>
      <w:pPr>
        <w:numPr>
          <w:ilvl w:val="2"/>
          <w:numId w:val="14"/>
        </w:numPr>
        <w:ind w:left="1260" w:leftChars="0" w:hanging="420" w:firstLineChars="0"/>
        <w:rPr>
          <w:rFonts w:hint="default"/>
          <w:b/>
          <w:bCs/>
          <w:lang w:val="en-US"/>
        </w:rPr>
      </w:pPr>
      <w:r>
        <w:drawing>
          <wp:inline distT="0" distB="0" distL="114300" distR="114300">
            <wp:extent cx="3762375" cy="2657475"/>
            <wp:effectExtent l="0" t="0" r="9525"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1"/>
                    <a:stretch>
                      <a:fillRect/>
                    </a:stretch>
                  </pic:blipFill>
                  <pic:spPr>
                    <a:xfrm>
                      <a:off x="0" y="0"/>
                      <a:ext cx="3762375" cy="265747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 xml:space="preserve">The messy architecture. </w:t>
      </w:r>
    </w:p>
    <w:p>
      <w:pPr>
        <w:numPr>
          <w:ilvl w:val="2"/>
          <w:numId w:val="14"/>
        </w:numPr>
        <w:ind w:left="1260" w:leftChars="0" w:hanging="420" w:firstLineChars="0"/>
        <w:rPr>
          <w:rFonts w:hint="default"/>
          <w:b/>
          <w:bCs/>
          <w:lang w:val="en-US"/>
        </w:rPr>
      </w:pPr>
      <w:r>
        <w:drawing>
          <wp:inline distT="0" distB="0" distL="114300" distR="114300">
            <wp:extent cx="3762375" cy="2962275"/>
            <wp:effectExtent l="0" t="0" r="9525" b="9525"/>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2"/>
                    <a:stretch>
                      <a:fillRect/>
                    </a:stretch>
                  </pic:blipFill>
                  <pic:spPr>
                    <a:xfrm>
                      <a:off x="0" y="0"/>
                      <a:ext cx="3762375" cy="296227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This is the original and real.</w:t>
      </w:r>
    </w:p>
    <w:p>
      <w:pPr>
        <w:numPr>
          <w:ilvl w:val="2"/>
          <w:numId w:val="14"/>
        </w:numPr>
        <w:ind w:left="1260" w:leftChars="0" w:hanging="420" w:firstLineChars="0"/>
        <w:rPr>
          <w:rFonts w:hint="default"/>
          <w:b/>
          <w:bCs/>
          <w:lang w:val="en-US"/>
        </w:rPr>
      </w:pPr>
      <w:r>
        <w:rPr>
          <w:rFonts w:hint="default"/>
          <w:lang w:val="en-US"/>
        </w:rPr>
        <w:t>At t=1, When the x11 is given as the input this what happens(below)</w:t>
      </w:r>
    </w:p>
    <w:p>
      <w:pPr>
        <w:numPr>
          <w:ilvl w:val="2"/>
          <w:numId w:val="14"/>
        </w:numPr>
        <w:ind w:left="1260" w:leftChars="0" w:hanging="420" w:firstLineChars="0"/>
        <w:rPr>
          <w:rFonts w:hint="default"/>
          <w:b/>
          <w:bCs/>
          <w:lang w:val="en-US"/>
        </w:rPr>
      </w:pPr>
      <w:r>
        <w:drawing>
          <wp:inline distT="0" distB="0" distL="114300" distR="114300">
            <wp:extent cx="3762375" cy="2962275"/>
            <wp:effectExtent l="0" t="0" r="9525" b="952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23"/>
                    <a:stretch>
                      <a:fillRect/>
                    </a:stretch>
                  </pic:blipFill>
                  <pic:spPr>
                    <a:xfrm>
                      <a:off x="0" y="0"/>
                      <a:ext cx="3762375" cy="296227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4429125" cy="3533775"/>
            <wp:effectExtent l="0" t="0" r="9525" b="952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4"/>
                    <a:stretch>
                      <a:fillRect/>
                    </a:stretch>
                  </pic:blipFill>
                  <pic:spPr>
                    <a:xfrm>
                      <a:off x="0" y="0"/>
                      <a:ext cx="4429125" cy="353377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Parameters of the RNN</w:t>
      </w:r>
    </w:p>
    <w:p>
      <w:pPr>
        <w:numPr>
          <w:ilvl w:val="2"/>
          <w:numId w:val="14"/>
        </w:numPr>
        <w:ind w:left="1260" w:leftChars="0" w:hanging="420" w:firstLineChars="0"/>
        <w:rPr>
          <w:rFonts w:hint="default"/>
          <w:b/>
          <w:bCs/>
          <w:lang w:val="en-US"/>
        </w:rPr>
      </w:pPr>
      <w:r>
        <w:drawing>
          <wp:inline distT="0" distB="0" distL="114300" distR="114300">
            <wp:extent cx="4467225" cy="2895600"/>
            <wp:effectExtent l="0" t="0" r="9525"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5"/>
                    <a:stretch>
                      <a:fillRect/>
                    </a:stretch>
                  </pic:blipFill>
                  <pic:spPr>
                    <a:xfrm>
                      <a:off x="0" y="0"/>
                      <a:ext cx="4467225" cy="289560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t>model= sequential()</w:t>
      </w:r>
    </w:p>
    <w:p>
      <w:pPr>
        <w:numPr>
          <w:ilvl w:val="2"/>
          <w:numId w:val="14"/>
        </w:numPr>
        <w:ind w:left="1260" w:leftChars="0" w:hanging="420" w:firstLineChars="0"/>
        <w:rPr>
          <w:rFonts w:hint="default"/>
          <w:b/>
          <w:bCs/>
          <w:lang w:val="en-US"/>
        </w:rPr>
      </w:pPr>
      <w:r>
        <w:rPr>
          <w:rFonts w:hint="default"/>
          <w:b/>
          <w:bCs/>
          <w:lang w:val="en-US"/>
        </w:rPr>
        <w:t>model.add(SimpleRNN(3, input_shape=(4,5)))</w:t>
      </w:r>
    </w:p>
    <w:p>
      <w:pPr>
        <w:numPr>
          <w:ilvl w:val="2"/>
          <w:numId w:val="14"/>
        </w:numPr>
        <w:ind w:left="1260" w:leftChars="0" w:hanging="420" w:firstLineChars="0"/>
        <w:rPr>
          <w:rFonts w:hint="default"/>
          <w:b/>
          <w:bCs/>
          <w:lang w:val="en-US"/>
        </w:rPr>
      </w:pPr>
      <w:r>
        <w:rPr>
          <w:rFonts w:hint="default"/>
          <w:b/>
          <w:bCs/>
          <w:lang w:val="en-US"/>
        </w:rPr>
        <w:t>model.add(Dense(1, activatio=’sigmoid’))</w:t>
      </w:r>
    </w:p>
    <w:p>
      <w:pPr>
        <w:numPr>
          <w:ilvl w:val="2"/>
          <w:numId w:val="14"/>
        </w:numPr>
        <w:ind w:left="1260" w:leftChars="0" w:hanging="420" w:firstLineChars="0"/>
        <w:rPr>
          <w:rFonts w:hint="default"/>
          <w:b/>
          <w:bCs/>
          <w:lang w:val="en-US"/>
        </w:rPr>
      </w:pPr>
      <w:r>
        <w:rPr>
          <w:rFonts w:hint="default"/>
          <w:b/>
          <w:bCs/>
          <w:lang w:val="en-US"/>
        </w:rPr>
        <w:t>model.summary()</w:t>
      </w:r>
    </w:p>
    <w:p>
      <w:pPr>
        <w:numPr>
          <w:ilvl w:val="2"/>
          <w:numId w:val="14"/>
        </w:numPr>
        <w:ind w:left="1260" w:leftChars="0" w:hanging="420" w:firstLineChars="0"/>
        <w:rPr>
          <w:rFonts w:hint="default"/>
          <w:b/>
          <w:bCs/>
          <w:lang w:val="en-US"/>
        </w:rPr>
      </w:pPr>
      <w:r>
        <w:rPr>
          <w:rFonts w:hint="default"/>
          <w:b/>
          <w:bCs/>
          <w:lang w:val="en-US"/>
        </w:rPr>
        <w:t xml:space="preserve">model.get_weights()[index] -  is used for getting the weights of the model. </w:t>
      </w:r>
    </w:p>
    <w:p>
      <w:pPr>
        <w:numPr>
          <w:ilvl w:val="0"/>
          <w:numId w:val="0"/>
        </w:numPr>
        <w:ind w:left="840" w:leftChars="0"/>
        <w:rPr>
          <w:rFonts w:hint="default"/>
          <w:b/>
          <w:bCs/>
          <w:lang w:val="en-US"/>
        </w:rPr>
      </w:pPr>
    </w:p>
    <w:p>
      <w:pPr>
        <w:numPr>
          <w:ilvl w:val="1"/>
          <w:numId w:val="14"/>
        </w:numPr>
        <w:ind w:left="840" w:leftChars="0" w:hanging="420" w:firstLineChars="0"/>
        <w:rPr>
          <w:rFonts w:hint="default"/>
          <w:b/>
          <w:bCs/>
          <w:lang w:val="en-US"/>
        </w:rPr>
      </w:pPr>
      <w:r>
        <w:rPr>
          <w:rFonts w:hint="default"/>
          <w:b/>
          <w:bCs/>
          <w:lang w:val="en-US"/>
        </w:rPr>
        <w:t>Forward propagation in RNN</w:t>
      </w:r>
    </w:p>
    <w:p>
      <w:pPr>
        <w:numPr>
          <w:ilvl w:val="2"/>
          <w:numId w:val="14"/>
        </w:numPr>
        <w:ind w:left="1260" w:leftChars="0" w:hanging="420" w:firstLineChars="0"/>
        <w:rPr>
          <w:rFonts w:hint="default"/>
          <w:b/>
          <w:bCs/>
          <w:lang w:val="en-US"/>
        </w:rPr>
      </w:pPr>
      <w:r>
        <w:rPr>
          <w:rFonts w:hint="default"/>
          <w:b/>
          <w:bCs/>
          <w:lang w:val="en-US"/>
        </w:rPr>
        <w:t>Unfolding through time  =  Loop in RNN.</w:t>
      </w:r>
    </w:p>
    <w:p>
      <w:pPr>
        <w:numPr>
          <w:ilvl w:val="2"/>
          <w:numId w:val="14"/>
        </w:numPr>
        <w:ind w:left="1260" w:leftChars="0" w:hanging="420" w:firstLineChars="0"/>
        <w:rPr>
          <w:rFonts w:hint="default"/>
          <w:b/>
          <w:bCs/>
          <w:lang w:val="en-US"/>
        </w:rPr>
      </w:pPr>
      <w:r>
        <w:drawing>
          <wp:inline distT="0" distB="0" distL="114300" distR="114300">
            <wp:extent cx="5271135" cy="2760345"/>
            <wp:effectExtent l="0" t="0" r="5715" b="190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26"/>
                    <a:stretch>
                      <a:fillRect/>
                    </a:stretch>
                  </pic:blipFill>
                  <pic:spPr>
                    <a:xfrm>
                      <a:off x="0" y="0"/>
                      <a:ext cx="5271135" cy="276034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t>default activation function:  For every nuerons is tanh. If you do not mention regarding this , it will be set automatically.</w:t>
      </w:r>
    </w:p>
    <w:p>
      <w:pPr>
        <w:numPr>
          <w:ilvl w:val="1"/>
          <w:numId w:val="14"/>
        </w:numPr>
        <w:ind w:left="840" w:leftChars="0" w:hanging="420" w:firstLineChars="0"/>
        <w:rPr>
          <w:rFonts w:hint="default"/>
          <w:b/>
          <w:bCs/>
          <w:lang w:val="en-US"/>
        </w:rPr>
      </w:pPr>
      <w:r>
        <w:rPr>
          <w:rFonts w:hint="default"/>
          <w:b/>
          <w:bCs/>
          <w:sz w:val="40"/>
          <w:szCs w:val="40"/>
          <w:lang w:val="en-US"/>
        </w:rPr>
        <w:t>Main equation</w:t>
      </w:r>
      <w:r>
        <w:rPr>
          <w:rFonts w:hint="default"/>
          <w:b/>
          <w:bCs/>
          <w:lang w:val="en-US"/>
        </w:rPr>
        <w:t xml:space="preserve">:   f(x11*w1+bi): </w:t>
      </w:r>
    </w:p>
    <w:p>
      <w:pPr>
        <w:numPr>
          <w:ilvl w:val="2"/>
          <w:numId w:val="14"/>
        </w:numPr>
        <w:ind w:left="1260" w:leftChars="0" w:hanging="420" w:firstLineChars="0"/>
        <w:rPr>
          <w:rFonts w:hint="default"/>
          <w:b/>
          <w:bCs/>
          <w:lang w:val="en-US"/>
        </w:rPr>
      </w:pPr>
      <w:r>
        <w:rPr>
          <w:rFonts w:hint="default"/>
          <w:b/>
          <w:bCs/>
          <w:lang w:val="en-US"/>
        </w:rPr>
        <w:t xml:space="preserve"> x11 -  input(1*5), a single word in the sentence.  </w:t>
      </w:r>
    </w:p>
    <w:p>
      <w:pPr>
        <w:numPr>
          <w:ilvl w:val="2"/>
          <w:numId w:val="14"/>
        </w:numPr>
        <w:ind w:left="1260" w:leftChars="0" w:hanging="420" w:firstLineChars="0"/>
        <w:rPr>
          <w:rFonts w:hint="default"/>
          <w:b/>
          <w:bCs/>
          <w:lang w:val="en-US"/>
        </w:rPr>
      </w:pPr>
      <w:r>
        <w:rPr>
          <w:rFonts w:hint="default"/>
          <w:b/>
          <w:bCs/>
          <w:lang w:val="en-US"/>
        </w:rPr>
        <w:t xml:space="preserve">w1 - (5*3), can obtain this =using the model.get_weight()[0] . </w:t>
      </w:r>
    </w:p>
    <w:p>
      <w:pPr>
        <w:numPr>
          <w:ilvl w:val="2"/>
          <w:numId w:val="14"/>
        </w:numPr>
        <w:ind w:left="1260" w:leftChars="0" w:hanging="420" w:firstLineChars="0"/>
        <w:rPr>
          <w:rFonts w:hint="default"/>
          <w:b/>
          <w:bCs/>
          <w:lang w:val="en-US"/>
        </w:rPr>
      </w:pPr>
      <w:r>
        <w:rPr>
          <w:rFonts w:hint="default"/>
          <w:b/>
          <w:bCs/>
          <w:lang w:val="en-US"/>
        </w:rPr>
        <w:t>bias(1,3)</w:t>
      </w:r>
    </w:p>
    <w:p>
      <w:pPr>
        <w:numPr>
          <w:ilvl w:val="1"/>
          <w:numId w:val="14"/>
        </w:numPr>
        <w:ind w:left="840" w:leftChars="0" w:hanging="420" w:firstLineChars="0"/>
        <w:rPr>
          <w:rFonts w:hint="default"/>
          <w:b/>
          <w:bCs/>
          <w:lang w:val="en-US"/>
        </w:rPr>
      </w:pPr>
      <w:r>
        <w:rPr>
          <w:rFonts w:hint="default"/>
          <w:b/>
          <w:bCs/>
          <w:lang w:val="en-US"/>
        </w:rPr>
        <w:drawing>
          <wp:inline distT="0" distB="0" distL="114300" distR="114300">
            <wp:extent cx="5273040" cy="3968115"/>
            <wp:effectExtent l="0" t="0" r="13335" b="3810"/>
            <wp:docPr id="25" name="Picture 25" descr="WhatsApp Image 2025-02-07 at 7.23.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5-02-07 at 7.23.08 AM"/>
                    <pic:cNvPicPr>
                      <a:picLocks noChangeAspect="1"/>
                    </pic:cNvPicPr>
                  </pic:nvPicPr>
                  <pic:blipFill>
                    <a:blip r:embed="rId27"/>
                    <a:stretch>
                      <a:fillRect/>
                    </a:stretch>
                  </pic:blipFill>
                  <pic:spPr>
                    <a:xfrm rot="16200000">
                      <a:off x="0" y="0"/>
                      <a:ext cx="5273040" cy="3968115"/>
                    </a:xfrm>
                    <a:prstGeom prst="rect">
                      <a:avLst/>
                    </a:prstGeom>
                  </pic:spPr>
                </pic:pic>
              </a:graphicData>
            </a:graphic>
          </wp:inline>
        </w:drawing>
      </w:r>
    </w:p>
    <w:p>
      <w:pPr>
        <w:numPr>
          <w:ilvl w:val="1"/>
          <w:numId w:val="14"/>
        </w:numPr>
        <w:ind w:left="840" w:leftChars="0" w:hanging="420" w:firstLineChars="0"/>
        <w:rPr>
          <w:rFonts w:hint="default"/>
          <w:b/>
          <w:bCs/>
          <w:lang w:val="en-US"/>
        </w:rPr>
      </w:pPr>
      <w:r>
        <w:drawing>
          <wp:inline distT="0" distB="0" distL="114300" distR="114300">
            <wp:extent cx="2114550" cy="2247900"/>
            <wp:effectExtent l="0" t="0" r="0" b="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28"/>
                    <a:stretch>
                      <a:fillRect/>
                    </a:stretch>
                  </pic:blipFill>
                  <pic:spPr>
                    <a:xfrm>
                      <a:off x="0" y="0"/>
                      <a:ext cx="2114550" cy="2247900"/>
                    </a:xfrm>
                    <a:prstGeom prst="rect">
                      <a:avLst/>
                    </a:prstGeom>
                    <a:noFill/>
                    <a:ln>
                      <a:noFill/>
                    </a:ln>
                  </pic:spPr>
                </pic:pic>
              </a:graphicData>
            </a:graphic>
          </wp:inline>
        </w:drawing>
      </w:r>
    </w:p>
    <w:p>
      <w:pPr>
        <w:numPr>
          <w:ilvl w:val="0"/>
          <w:numId w:val="0"/>
        </w:numPr>
        <w:ind w:left="420" w:leftChars="0"/>
        <w:rPr>
          <w:rFonts w:hint="default"/>
          <w:b/>
          <w:bCs/>
          <w:lang w:val="en-US"/>
        </w:rPr>
      </w:pPr>
      <w:r>
        <w:rPr>
          <w:rFonts w:hint="default"/>
          <w:lang w:val="en-US"/>
        </w:rPr>
        <w:t>t=2</w:t>
      </w:r>
    </w:p>
    <w:p>
      <w:pPr>
        <w:numPr>
          <w:ilvl w:val="1"/>
          <w:numId w:val="14"/>
        </w:numPr>
        <w:ind w:left="840" w:leftChars="0" w:hanging="420" w:firstLineChars="0"/>
        <w:rPr>
          <w:rFonts w:hint="default"/>
          <w:b/>
          <w:bCs/>
          <w:lang w:val="en-US"/>
        </w:rPr>
      </w:pPr>
      <w:r>
        <w:drawing>
          <wp:inline distT="0" distB="0" distL="114300" distR="114300">
            <wp:extent cx="5268595" cy="3361055"/>
            <wp:effectExtent l="0" t="0" r="8255" b="10795"/>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29"/>
                    <a:stretch>
                      <a:fillRect/>
                    </a:stretch>
                  </pic:blipFill>
                  <pic:spPr>
                    <a:xfrm>
                      <a:off x="0" y="0"/>
                      <a:ext cx="5268595" cy="3361055"/>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lang w:val="en-US"/>
        </w:rPr>
        <w:t>t=2</w:t>
      </w:r>
    </w:p>
    <w:p>
      <w:pPr>
        <w:numPr>
          <w:ilvl w:val="1"/>
          <w:numId w:val="14"/>
        </w:numPr>
        <w:ind w:left="840" w:leftChars="0" w:hanging="420" w:firstLineChars="0"/>
        <w:rPr>
          <w:rFonts w:hint="default"/>
          <w:b/>
          <w:bCs/>
          <w:lang w:val="en-US"/>
        </w:rPr>
      </w:pPr>
      <w:r>
        <w:drawing>
          <wp:inline distT="0" distB="0" distL="114300" distR="114300">
            <wp:extent cx="5270500" cy="2860040"/>
            <wp:effectExtent l="0" t="0" r="6350" b="1651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30"/>
                    <a:stretch>
                      <a:fillRect/>
                    </a:stretch>
                  </pic:blipFill>
                  <pic:spPr>
                    <a:xfrm>
                      <a:off x="0" y="0"/>
                      <a:ext cx="5270500" cy="2860040"/>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drawing>
          <wp:inline distT="0" distB="0" distL="114300" distR="114300">
            <wp:extent cx="5271770" cy="2654300"/>
            <wp:effectExtent l="0" t="0" r="5080" b="12700"/>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pic:cNvPicPr>
                      <a:picLocks noChangeAspect="1"/>
                    </pic:cNvPicPr>
                  </pic:nvPicPr>
                  <pic:blipFill>
                    <a:blip r:embed="rId31"/>
                    <a:stretch>
                      <a:fillRect/>
                    </a:stretch>
                  </pic:blipFill>
                  <pic:spPr>
                    <a:xfrm>
                      <a:off x="0" y="0"/>
                      <a:ext cx="5271770" cy="2654300"/>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b/>
          <w:bCs/>
          <w:lang w:val="en-US"/>
        </w:rPr>
        <w:t>Reccurent-  Because the hidden layer is occuring again and again to get the output, that is why it is called as  RNN, even thouhg we are using the different inputs x11, x12, we are using the same weights/ parameter sharing or weight sharing is used again and again.</w:t>
      </w:r>
    </w:p>
    <w:p>
      <w:pPr>
        <w:numPr>
          <w:ilvl w:val="1"/>
          <w:numId w:val="14"/>
        </w:numPr>
        <w:ind w:left="840" w:leftChars="0" w:hanging="420" w:firstLineChars="0"/>
        <w:rPr>
          <w:rFonts w:hint="default"/>
          <w:b/>
          <w:bCs/>
          <w:lang w:val="en-US"/>
        </w:rPr>
      </w:pPr>
      <w:r>
        <w:rPr>
          <w:rFonts w:hint="default"/>
          <w:b/>
          <w:bCs/>
          <w:lang w:val="en-US"/>
        </w:rPr>
        <w:t>A simple RNN can process 10 time steps, taht is used as  memory.</w:t>
      </w:r>
    </w:p>
    <w:p>
      <w:pPr>
        <w:numPr>
          <w:ilvl w:val="1"/>
          <w:numId w:val="14"/>
        </w:numPr>
        <w:ind w:left="840" w:leftChars="0" w:hanging="420" w:firstLineChars="0"/>
        <w:rPr>
          <w:rFonts w:hint="default"/>
          <w:b/>
          <w:bCs/>
          <w:lang w:val="en-US"/>
        </w:rPr>
      </w:pPr>
      <w:r>
        <w:drawing>
          <wp:inline distT="0" distB="0" distL="114300" distR="114300">
            <wp:extent cx="5269865" cy="3681095"/>
            <wp:effectExtent l="0" t="0" r="6985" b="14605"/>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pic:cNvPicPr>
                      <a:picLocks noChangeAspect="1"/>
                    </pic:cNvPicPr>
                  </pic:nvPicPr>
                  <pic:blipFill>
                    <a:blip r:embed="rId32"/>
                    <a:stretch>
                      <a:fillRect/>
                    </a:stretch>
                  </pic:blipFill>
                  <pic:spPr>
                    <a:xfrm>
                      <a:off x="0" y="0"/>
                      <a:ext cx="5269865" cy="3681095"/>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drawing>
          <wp:inline distT="0" distB="0" distL="114300" distR="114300">
            <wp:extent cx="5268595" cy="2785745"/>
            <wp:effectExtent l="0" t="0" r="8255" b="14605"/>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pic:cNvPicPr>
                  </pic:nvPicPr>
                  <pic:blipFill>
                    <a:blip r:embed="rId33"/>
                    <a:stretch>
                      <a:fillRect/>
                    </a:stretch>
                  </pic:blipFill>
                  <pic:spPr>
                    <a:xfrm>
                      <a:off x="0" y="0"/>
                      <a:ext cx="5268595" cy="278574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rPr>
          <w:rFonts w:hint="default"/>
          <w:lang w:val="en-US"/>
        </w:rPr>
      </w:pPr>
    </w:p>
    <w:p>
      <w:pPr>
        <w:numPr>
          <w:ilvl w:val="0"/>
          <w:numId w:val="14"/>
        </w:numPr>
        <w:ind w:left="0" w:leftChars="0" w:firstLine="0" w:firstLineChars="0"/>
        <w:rPr>
          <w:rFonts w:hint="default"/>
          <w:b/>
          <w:bCs/>
          <w:lang w:val="en-US"/>
        </w:rPr>
      </w:pPr>
      <w:r>
        <w:rPr>
          <w:rFonts w:hint="default"/>
          <w:b/>
          <w:bCs/>
          <w:lang w:val="en-US"/>
        </w:rPr>
        <w:t xml:space="preserve">Text processing </w:t>
      </w:r>
    </w:p>
    <w:p>
      <w:pPr>
        <w:numPr>
          <w:ilvl w:val="1"/>
          <w:numId w:val="14"/>
        </w:numPr>
        <w:ind w:left="840" w:leftChars="0" w:hanging="420" w:firstLineChars="0"/>
        <w:rPr>
          <w:rFonts w:hint="default"/>
          <w:b/>
          <w:bCs/>
          <w:lang w:val="en-US"/>
        </w:rPr>
      </w:pPr>
      <w:r>
        <w:drawing>
          <wp:inline distT="0" distB="0" distL="114300" distR="114300">
            <wp:extent cx="5267960" cy="2369185"/>
            <wp:effectExtent l="0" t="0" r="8890" b="12065"/>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34"/>
                    <a:stretch>
                      <a:fillRect/>
                    </a:stretch>
                  </pic:blipFill>
                  <pic:spPr>
                    <a:xfrm>
                      <a:off x="0" y="0"/>
                      <a:ext cx="5267960" cy="236918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t>Integer encoding</w:t>
      </w:r>
      <w:r>
        <w:rPr>
          <w:rFonts w:hint="default"/>
          <w:lang w:val="en-US"/>
        </w:rPr>
        <w:t xml:space="preserve"> -  Unique words will be given the unique numbers, then zero padding. </w:t>
      </w:r>
    </w:p>
    <w:p>
      <w:pPr>
        <w:numPr>
          <w:ilvl w:val="1"/>
          <w:numId w:val="14"/>
        </w:numPr>
        <w:ind w:left="840" w:leftChars="0" w:hanging="420" w:firstLineChars="0"/>
        <w:rPr>
          <w:rFonts w:hint="default"/>
          <w:b/>
          <w:bCs/>
          <w:lang w:val="en-US"/>
        </w:rPr>
      </w:pPr>
      <w:r>
        <w:drawing>
          <wp:inline distT="0" distB="0" distL="114300" distR="114300">
            <wp:extent cx="5019675" cy="895350"/>
            <wp:effectExtent l="0" t="0" r="9525" b="0"/>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pic:cNvPicPr>
                      <a:picLocks noChangeAspect="1"/>
                    </pic:cNvPicPr>
                  </pic:nvPicPr>
                  <pic:blipFill>
                    <a:blip r:embed="rId35"/>
                    <a:stretch>
                      <a:fillRect/>
                    </a:stretch>
                  </pic:blipFill>
                  <pic:spPr>
                    <a:xfrm>
                      <a:off x="0" y="0"/>
                      <a:ext cx="5019675" cy="89535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t>oov token(out of vocabulary)</w:t>
      </w:r>
      <w:r>
        <w:rPr>
          <w:rFonts w:hint="default"/>
          <w:lang w:val="en-US"/>
        </w:rPr>
        <w:t xml:space="preserve">  - At the time of testing when you some word which is out of the token that will be replaced with the oov token. </w:t>
      </w:r>
    </w:p>
    <w:p>
      <w:pPr>
        <w:numPr>
          <w:ilvl w:val="2"/>
          <w:numId w:val="14"/>
        </w:numPr>
        <w:ind w:left="1260" w:leftChars="0" w:hanging="420" w:firstLineChars="0"/>
        <w:rPr>
          <w:rFonts w:hint="default"/>
          <w:b/>
          <w:bCs/>
          <w:lang w:val="en-US"/>
        </w:rPr>
      </w:pPr>
      <w:r>
        <w:rPr>
          <w:rFonts w:hint="default"/>
          <w:b/>
          <w:bCs/>
          <w:lang w:val="en-US"/>
        </w:rPr>
        <w:t xml:space="preserve">keras.preprocessing.text </w:t>
      </w:r>
    </w:p>
    <w:p>
      <w:pPr>
        <w:numPr>
          <w:ilvl w:val="3"/>
          <w:numId w:val="14"/>
        </w:numPr>
        <w:ind w:left="1680" w:leftChars="0" w:hanging="420" w:firstLineChars="0"/>
        <w:rPr>
          <w:rFonts w:hint="default"/>
          <w:b/>
          <w:bCs/>
          <w:lang w:val="en-US"/>
        </w:rPr>
      </w:pPr>
      <w:r>
        <w:rPr>
          <w:rFonts w:hint="default"/>
          <w:b/>
          <w:bCs/>
          <w:lang w:val="en-US"/>
        </w:rPr>
        <w:t xml:space="preserve">text_to_word_sequence(text)  -  </w:t>
      </w:r>
      <w:r>
        <w:rPr>
          <w:rFonts w:hint="default"/>
          <w:b w:val="0"/>
          <w:bCs w:val="0"/>
          <w:lang w:val="en-US"/>
        </w:rPr>
        <w:t xml:space="preserve"> Returns sentence to array of words []</w:t>
      </w:r>
    </w:p>
    <w:p>
      <w:pPr>
        <w:numPr>
          <w:ilvl w:val="3"/>
          <w:numId w:val="14"/>
        </w:numPr>
        <w:ind w:left="1680" w:leftChars="0" w:hanging="420" w:firstLineChars="0"/>
        <w:rPr>
          <w:rFonts w:hint="default"/>
          <w:b/>
          <w:bCs/>
          <w:lang w:val="en-US"/>
        </w:rPr>
      </w:pPr>
      <w:r>
        <w:rPr>
          <w:rFonts w:hint="default"/>
          <w:b/>
          <w:bCs/>
          <w:lang w:val="en-US"/>
        </w:rPr>
        <w:t xml:space="preserve">tokenizer = Tokenizer(num_words = 10) - keeps only top 10 words. </w:t>
      </w:r>
    </w:p>
    <w:p>
      <w:pPr>
        <w:numPr>
          <w:ilvl w:val="4"/>
          <w:numId w:val="14"/>
        </w:numPr>
        <w:ind w:left="2100" w:leftChars="0" w:hanging="420" w:firstLineChars="0"/>
        <w:rPr>
          <w:rFonts w:hint="default"/>
          <w:b/>
          <w:bCs/>
          <w:lang w:val="en-US"/>
        </w:rPr>
      </w:pPr>
      <w:r>
        <w:rPr>
          <w:rFonts w:hint="default"/>
          <w:b/>
          <w:bCs/>
          <w:lang w:val="en-US"/>
        </w:rPr>
        <w:t xml:space="preserve">  </w:t>
      </w:r>
    </w:p>
    <w:p>
      <w:pPr>
        <w:numPr>
          <w:ilvl w:val="2"/>
          <w:numId w:val="14"/>
        </w:numPr>
        <w:ind w:left="1260" w:leftChars="0" w:hanging="420" w:firstLineChars="0"/>
        <w:rPr>
          <w:rFonts w:hint="default"/>
          <w:b/>
          <w:bCs/>
          <w:lang w:val="en-US"/>
        </w:rPr>
      </w:pPr>
      <w:r>
        <w:rPr>
          <w:rFonts w:hint="default"/>
          <w:b/>
          <w:bCs/>
          <w:lang w:val="en-US"/>
        </w:rPr>
        <w:t xml:space="preserve">Steps involved: </w:t>
      </w:r>
    </w:p>
    <w:p>
      <w:pPr>
        <w:numPr>
          <w:ilvl w:val="3"/>
          <w:numId w:val="14"/>
        </w:numPr>
        <w:ind w:left="1680" w:leftChars="0" w:hanging="420" w:firstLineChars="0"/>
        <w:rPr>
          <w:rFonts w:hint="default"/>
          <w:b/>
          <w:bCs/>
          <w:lang w:val="en-US"/>
        </w:rPr>
      </w:pPr>
      <w:r>
        <w:rPr>
          <w:rFonts w:hint="default"/>
          <w:b w:val="0"/>
          <w:bCs w:val="0"/>
          <w:lang w:val="en-US"/>
        </w:rPr>
        <w:t>Take the i</w:t>
      </w:r>
      <w:r>
        <w:rPr>
          <w:rFonts w:hint="default"/>
          <w:b/>
          <w:bCs/>
          <w:lang w:val="en-US"/>
        </w:rPr>
        <w:t>nput from the user</w:t>
      </w:r>
      <w:r>
        <w:rPr>
          <w:rFonts w:hint="default"/>
          <w:b w:val="0"/>
          <w:bCs w:val="0"/>
          <w:lang w:val="en-US"/>
        </w:rPr>
        <w:t xml:space="preserve">, or from the paragraph. </w:t>
      </w:r>
    </w:p>
    <w:p>
      <w:pPr>
        <w:numPr>
          <w:ilvl w:val="3"/>
          <w:numId w:val="14"/>
        </w:numPr>
        <w:ind w:left="1680" w:leftChars="0" w:hanging="420" w:firstLineChars="0"/>
        <w:rPr>
          <w:rFonts w:hint="default"/>
          <w:b/>
          <w:bCs/>
          <w:lang w:val="en-US"/>
        </w:rPr>
      </w:pPr>
      <w:r>
        <w:rPr>
          <w:rFonts w:hint="default"/>
          <w:b w:val="0"/>
          <w:bCs w:val="0"/>
          <w:lang w:val="en-US"/>
        </w:rPr>
        <w:t>In keras.preprocesing.text , import Tokenizer</w:t>
      </w:r>
    </w:p>
    <w:p>
      <w:pPr>
        <w:numPr>
          <w:ilvl w:val="3"/>
          <w:numId w:val="14"/>
        </w:numPr>
        <w:ind w:left="1680" w:leftChars="0" w:hanging="420" w:firstLineChars="0"/>
        <w:rPr>
          <w:rFonts w:hint="default"/>
          <w:b/>
          <w:bCs/>
          <w:lang w:val="en-US"/>
        </w:rPr>
      </w:pPr>
      <w:r>
        <w:rPr>
          <w:rFonts w:hint="default"/>
          <w:b w:val="0"/>
          <w:bCs w:val="0"/>
          <w:lang w:val="en-US"/>
        </w:rPr>
        <w:t xml:space="preserve">In </w:t>
      </w:r>
      <w:r>
        <w:rPr>
          <w:rFonts w:hint="default"/>
          <w:b/>
          <w:bCs/>
          <w:lang w:val="en-US"/>
        </w:rPr>
        <w:t>Tokenizer</w:t>
      </w:r>
      <w:r>
        <w:rPr>
          <w:rFonts w:hint="default"/>
          <w:b w:val="0"/>
          <w:bCs w:val="0"/>
          <w:lang w:val="en-US"/>
        </w:rPr>
        <w:t xml:space="preserve"> we fit the oov_token(Out of vocabulary), so when something irrelevant came, we will keethis word instaed of this while testing. </w:t>
      </w:r>
    </w:p>
    <w:p>
      <w:pPr>
        <w:numPr>
          <w:ilvl w:val="3"/>
          <w:numId w:val="14"/>
        </w:numPr>
        <w:ind w:left="1680" w:leftChars="0" w:hanging="420" w:firstLineChars="0"/>
        <w:rPr>
          <w:rFonts w:hint="default"/>
          <w:b/>
          <w:bCs/>
          <w:lang w:val="en-US"/>
        </w:rPr>
      </w:pPr>
      <w:r>
        <w:rPr>
          <w:rFonts w:hint="default"/>
          <w:b w:val="0"/>
          <w:bCs w:val="0"/>
          <w:lang w:val="en-US"/>
        </w:rPr>
        <w:t xml:space="preserve">Tokenizer converts series of  text to words,  this involves many things, converting from Upper case letter to lower case letters. </w:t>
      </w:r>
    </w:p>
    <w:p>
      <w:pPr>
        <w:numPr>
          <w:ilvl w:val="3"/>
          <w:numId w:val="14"/>
        </w:numPr>
        <w:ind w:left="1680" w:leftChars="0" w:hanging="420" w:firstLineChars="0"/>
        <w:rPr>
          <w:rFonts w:hint="default"/>
          <w:b/>
          <w:bCs/>
          <w:lang w:val="en-US"/>
        </w:rPr>
      </w:pPr>
      <w:r>
        <w:rPr>
          <w:rFonts w:hint="default"/>
          <w:b w:val="0"/>
          <w:bCs w:val="0"/>
          <w:lang w:val="en-US"/>
        </w:rPr>
        <w:t>This is used to convert words into series of tokens. t</w:t>
      </w:r>
    </w:p>
    <w:p>
      <w:pPr>
        <w:numPr>
          <w:ilvl w:val="3"/>
          <w:numId w:val="14"/>
        </w:numPr>
        <w:ind w:left="1680" w:leftChars="0" w:hanging="420" w:firstLineChars="0"/>
        <w:rPr>
          <w:rFonts w:hint="default"/>
          <w:b/>
          <w:bCs/>
          <w:lang w:val="en-US"/>
        </w:rPr>
      </w:pPr>
      <w:r>
        <w:rPr>
          <w:rFonts w:hint="default"/>
          <w:b w:val="0"/>
          <w:bCs w:val="0"/>
          <w:lang w:val="en-US"/>
        </w:rPr>
        <w:t xml:space="preserve">Then use the </w:t>
      </w:r>
      <w:r>
        <w:rPr>
          <w:rFonts w:hint="default"/>
          <w:b/>
          <w:bCs/>
          <w:lang w:val="en-US"/>
        </w:rPr>
        <w:t>text_to_sequence</w:t>
      </w:r>
      <w:r>
        <w:rPr>
          <w:rFonts w:hint="default"/>
          <w:b w:val="0"/>
          <w:bCs w:val="0"/>
          <w:lang w:val="en-US"/>
        </w:rPr>
        <w:t xml:space="preserve">-  this is used to convert the sentence to the lits which has number in it representing the words and its sequence of numbers. </w:t>
      </w:r>
    </w:p>
    <w:p>
      <w:pPr>
        <w:numPr>
          <w:ilvl w:val="3"/>
          <w:numId w:val="14"/>
        </w:numPr>
        <w:ind w:left="1680" w:leftChars="0" w:hanging="420" w:firstLineChars="0"/>
        <w:rPr>
          <w:rFonts w:hint="default"/>
          <w:b/>
          <w:bCs/>
          <w:lang w:val="en-US"/>
        </w:rPr>
      </w:pPr>
      <w:r>
        <w:rPr>
          <w:rFonts w:hint="default"/>
          <w:b/>
          <w:bCs/>
          <w:lang w:val="en-US"/>
        </w:rPr>
        <w:t xml:space="preserve">pad_sequences,  this is used for converting into sequences with the padding equals to post. </w:t>
      </w:r>
    </w:p>
    <w:p>
      <w:pPr>
        <w:numPr>
          <w:ilvl w:val="4"/>
          <w:numId w:val="14"/>
        </w:numPr>
        <w:ind w:left="2100" w:leftChars="0" w:hanging="420" w:firstLineChars="0"/>
        <w:rPr>
          <w:rFonts w:hint="default"/>
          <w:b/>
          <w:bCs/>
          <w:lang w:val="en-US"/>
        </w:rPr>
      </w:pPr>
      <w:r>
        <w:drawing>
          <wp:inline distT="0" distB="0" distL="114300" distR="114300">
            <wp:extent cx="4543425" cy="723900"/>
            <wp:effectExtent l="0" t="0" r="9525" b="0"/>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5"/>
                    <pic:cNvPicPr>
                      <a:picLocks noChangeAspect="1"/>
                    </pic:cNvPicPr>
                  </pic:nvPicPr>
                  <pic:blipFill>
                    <a:blip r:embed="rId36"/>
                    <a:stretch>
                      <a:fillRect/>
                    </a:stretch>
                  </pic:blipFill>
                  <pic:spPr>
                    <a:xfrm>
                      <a:off x="0" y="0"/>
                      <a:ext cx="4543425" cy="723900"/>
                    </a:xfrm>
                    <a:prstGeom prst="rect">
                      <a:avLst/>
                    </a:prstGeom>
                    <a:noFill/>
                    <a:ln>
                      <a:noFill/>
                    </a:ln>
                  </pic:spPr>
                </pic:pic>
              </a:graphicData>
            </a:graphic>
          </wp:inline>
        </w:drawing>
      </w:r>
    </w:p>
    <w:p>
      <w:pPr>
        <w:numPr>
          <w:ilvl w:val="4"/>
          <w:numId w:val="14"/>
        </w:numPr>
        <w:ind w:left="2100" w:leftChars="0" w:hanging="420" w:firstLineChars="0"/>
        <w:rPr>
          <w:rFonts w:hint="default"/>
          <w:b/>
          <w:bCs/>
          <w:lang w:val="en-US"/>
        </w:rPr>
      </w:pPr>
      <w:r>
        <w:rPr>
          <w:rFonts w:hint="default"/>
          <w:lang w:val="en-US"/>
        </w:rPr>
        <w:t>max len = takes only first 50 words in a sentence for processing, rest everything is ignored.</w:t>
      </w:r>
    </w:p>
    <w:p>
      <w:pPr>
        <w:numPr>
          <w:ilvl w:val="4"/>
          <w:numId w:val="14"/>
        </w:numPr>
        <w:ind w:left="2100" w:leftChars="0" w:hanging="420" w:firstLineChars="0"/>
        <w:rPr>
          <w:rFonts w:hint="default"/>
          <w:b/>
          <w:bCs/>
          <w:lang w:val="en-US"/>
        </w:rPr>
      </w:pPr>
      <w:r>
        <w:drawing>
          <wp:inline distT="0" distB="0" distL="114300" distR="114300">
            <wp:extent cx="4600575" cy="2676525"/>
            <wp:effectExtent l="0" t="0" r="9525" b="9525"/>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6"/>
                    <pic:cNvPicPr>
                      <a:picLocks noChangeAspect="1"/>
                    </pic:cNvPicPr>
                  </pic:nvPicPr>
                  <pic:blipFill>
                    <a:blip r:embed="rId37"/>
                    <a:stretch>
                      <a:fillRect/>
                    </a:stretch>
                  </pic:blipFill>
                  <pic:spPr>
                    <a:xfrm>
                      <a:off x="0" y="0"/>
                      <a:ext cx="4600575" cy="2676525"/>
                    </a:xfrm>
                    <a:prstGeom prst="rect">
                      <a:avLst/>
                    </a:prstGeom>
                    <a:noFill/>
                    <a:ln>
                      <a:noFill/>
                    </a:ln>
                  </pic:spPr>
                </pic:pic>
              </a:graphicData>
            </a:graphic>
          </wp:inline>
        </w:drawing>
      </w:r>
    </w:p>
    <w:p>
      <w:pPr>
        <w:numPr>
          <w:ilvl w:val="4"/>
          <w:numId w:val="14"/>
        </w:numPr>
        <w:ind w:left="2100" w:leftChars="0" w:hanging="420" w:firstLineChars="0"/>
        <w:rPr>
          <w:rFonts w:hint="default"/>
          <w:b/>
          <w:bCs/>
          <w:lang w:val="en-US"/>
        </w:rPr>
      </w:pPr>
      <w:r>
        <w:drawing>
          <wp:inline distT="0" distB="0" distL="114300" distR="114300">
            <wp:extent cx="5268595" cy="2831465"/>
            <wp:effectExtent l="0" t="0" r="8255" b="6985"/>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7"/>
                    <pic:cNvPicPr>
                      <a:picLocks noChangeAspect="1"/>
                    </pic:cNvPicPr>
                  </pic:nvPicPr>
                  <pic:blipFill>
                    <a:blip r:embed="rId38"/>
                    <a:stretch>
                      <a:fillRect/>
                    </a:stretch>
                  </pic:blipFill>
                  <pic:spPr>
                    <a:xfrm>
                      <a:off x="0" y="0"/>
                      <a:ext cx="5268595" cy="2831465"/>
                    </a:xfrm>
                    <a:prstGeom prst="rect">
                      <a:avLst/>
                    </a:prstGeom>
                    <a:noFill/>
                    <a:ln>
                      <a:noFill/>
                    </a:ln>
                  </pic:spPr>
                </pic:pic>
              </a:graphicData>
            </a:graphic>
          </wp:inline>
        </w:drawing>
      </w:r>
    </w:p>
    <w:p>
      <w:pPr>
        <w:numPr>
          <w:ilvl w:val="4"/>
          <w:numId w:val="14"/>
        </w:numPr>
        <w:ind w:left="2100" w:leftChars="0" w:hanging="420" w:firstLineChars="0"/>
        <w:rPr>
          <w:rFonts w:hint="default"/>
          <w:b/>
          <w:bCs/>
          <w:lang w:val="en-US"/>
        </w:rPr>
      </w:pPr>
      <w:r>
        <w:drawing>
          <wp:inline distT="0" distB="0" distL="114300" distR="114300">
            <wp:extent cx="5268595" cy="2831465"/>
            <wp:effectExtent l="0" t="0" r="8255" b="6985"/>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pic:cNvPicPr>
                      <a:picLocks noChangeAspect="1"/>
                    </pic:cNvPicPr>
                  </pic:nvPicPr>
                  <pic:blipFill>
                    <a:blip r:embed="rId39"/>
                    <a:stretch>
                      <a:fillRect/>
                    </a:stretch>
                  </pic:blipFill>
                  <pic:spPr>
                    <a:xfrm>
                      <a:off x="0" y="0"/>
                      <a:ext cx="5268595" cy="2831465"/>
                    </a:xfrm>
                    <a:prstGeom prst="rect">
                      <a:avLst/>
                    </a:prstGeom>
                    <a:noFill/>
                    <a:ln>
                      <a:noFill/>
                    </a:ln>
                  </pic:spPr>
                </pic:pic>
              </a:graphicData>
            </a:graphic>
          </wp:inline>
        </w:drawing>
      </w:r>
    </w:p>
    <w:p>
      <w:pPr>
        <w:numPr>
          <w:ilvl w:val="4"/>
          <w:numId w:val="14"/>
        </w:numPr>
        <w:ind w:left="2100" w:leftChars="0" w:hanging="420" w:firstLineChars="0"/>
        <w:rPr>
          <w:rFonts w:hint="default"/>
          <w:b/>
          <w:bCs/>
          <w:lang w:val="en-US"/>
        </w:rPr>
      </w:pPr>
      <w:r>
        <w:rPr>
          <w:rFonts w:hint="default"/>
          <w:b/>
          <w:bCs/>
          <w:lang w:val="en-US"/>
        </w:rPr>
        <w:t>return_sequences</w:t>
      </w:r>
      <w:r>
        <w:rPr>
          <w:rFonts w:hint="default"/>
          <w:lang w:val="en-US"/>
        </w:rPr>
        <w:t xml:space="preserve"> -  if this is made </w:t>
      </w:r>
      <w:r>
        <w:rPr>
          <w:rFonts w:hint="default"/>
          <w:b/>
          <w:bCs/>
          <w:lang w:val="en-US"/>
        </w:rPr>
        <w:t>true</w:t>
      </w:r>
      <w:r>
        <w:rPr>
          <w:rFonts w:hint="default"/>
          <w:lang w:val="en-US"/>
        </w:rPr>
        <w:t xml:space="preserve"> then it is used to get the output from every hidden layer. </w:t>
      </w:r>
    </w:p>
    <w:p>
      <w:pPr>
        <w:numPr>
          <w:ilvl w:val="4"/>
          <w:numId w:val="14"/>
        </w:numPr>
        <w:ind w:left="2100" w:leftChars="0" w:hanging="420" w:firstLineChars="0"/>
        <w:rPr>
          <w:rFonts w:hint="default"/>
          <w:b/>
          <w:bCs/>
          <w:lang w:val="en-US"/>
        </w:rPr>
      </w:pPr>
      <w:r>
        <w:rPr>
          <w:rFonts w:hint="default"/>
          <w:b/>
          <w:bCs/>
          <w:lang w:val="en-US"/>
        </w:rPr>
        <w:t xml:space="preserve">This is useful when we have got the sequences like:  </w:t>
      </w:r>
    </w:p>
    <w:p>
      <w:pPr>
        <w:numPr>
          <w:ilvl w:val="5"/>
          <w:numId w:val="14"/>
        </w:numPr>
        <w:ind w:left="2520" w:leftChars="0" w:hanging="420" w:firstLineChars="0"/>
        <w:rPr>
          <w:rFonts w:hint="default"/>
          <w:b/>
          <w:bCs/>
          <w:lang w:val="en-US"/>
        </w:rPr>
      </w:pPr>
      <w:r>
        <w:rPr>
          <w:rFonts w:hint="default"/>
          <w:b/>
          <w:bCs/>
          <w:lang w:val="en-US"/>
        </w:rPr>
        <w:t>Named entity recognition.</w:t>
      </w:r>
    </w:p>
    <w:p>
      <w:pPr>
        <w:numPr>
          <w:ilvl w:val="5"/>
          <w:numId w:val="14"/>
        </w:numPr>
        <w:ind w:left="2520" w:leftChars="0" w:hanging="420" w:firstLineChars="0"/>
        <w:rPr>
          <w:rFonts w:hint="default"/>
          <w:b/>
          <w:bCs/>
          <w:lang w:val="en-US"/>
        </w:rPr>
      </w:pPr>
      <w:r>
        <w:rPr>
          <w:rFonts w:hint="default"/>
          <w:b/>
          <w:bCs/>
          <w:lang w:val="en-US"/>
        </w:rPr>
        <w:t xml:space="preserve">Language translation, need to convert every word into respective language needed. </w:t>
      </w:r>
    </w:p>
    <w:p>
      <w:pPr>
        <w:numPr>
          <w:ilvl w:val="5"/>
          <w:numId w:val="14"/>
        </w:numPr>
        <w:ind w:left="2520" w:leftChars="0" w:hanging="420" w:firstLineChars="0"/>
        <w:rPr>
          <w:rFonts w:hint="default"/>
          <w:b/>
          <w:bCs/>
          <w:lang w:val="en-US"/>
        </w:rPr>
      </w:pPr>
      <w:r>
        <w:rPr>
          <w:rFonts w:hint="default"/>
          <w:b/>
          <w:bCs/>
          <w:lang w:val="en-US"/>
        </w:rPr>
        <w:t xml:space="preserve">Machine translation. </w:t>
      </w:r>
    </w:p>
    <w:p>
      <w:pPr>
        <w:numPr>
          <w:ilvl w:val="3"/>
          <w:numId w:val="14"/>
        </w:numPr>
        <w:ind w:left="1680" w:leftChars="0" w:hanging="420" w:firstLineChars="0"/>
        <w:rPr>
          <w:rFonts w:hint="default"/>
          <w:b/>
          <w:bCs/>
          <w:lang w:val="en-US"/>
        </w:rPr>
      </w:pPr>
      <w:r>
        <w:rPr>
          <w:rFonts w:hint="default"/>
          <w:b/>
          <w:bCs/>
          <w:lang w:val="en-US"/>
        </w:rPr>
        <w:t xml:space="preserve">Steps: </w:t>
      </w:r>
    </w:p>
    <w:p>
      <w:pPr>
        <w:numPr>
          <w:ilvl w:val="4"/>
          <w:numId w:val="14"/>
        </w:numPr>
        <w:ind w:left="2100" w:leftChars="0" w:hanging="420" w:firstLineChars="0"/>
        <w:rPr>
          <w:rFonts w:hint="default"/>
          <w:b/>
          <w:bCs/>
          <w:lang w:val="en-US"/>
        </w:rPr>
      </w:pPr>
      <w:r>
        <w:rPr>
          <w:rFonts w:hint="default"/>
          <w:b/>
          <w:bCs/>
          <w:lang w:val="en-US"/>
        </w:rPr>
        <w:t>Prepare the data</w:t>
      </w:r>
    </w:p>
    <w:p>
      <w:pPr>
        <w:numPr>
          <w:ilvl w:val="4"/>
          <w:numId w:val="14"/>
        </w:numPr>
        <w:ind w:left="2100" w:leftChars="0" w:hanging="420" w:firstLineChars="0"/>
        <w:rPr>
          <w:rFonts w:hint="default"/>
          <w:b/>
          <w:bCs/>
          <w:lang w:val="en-US"/>
        </w:rPr>
      </w:pPr>
      <w:r>
        <w:rPr>
          <w:rFonts w:hint="default"/>
          <w:b w:val="0"/>
          <w:bCs w:val="0"/>
          <w:lang w:val="en-US"/>
        </w:rPr>
        <w:t xml:space="preserve">Create the model  sequential. </w:t>
      </w:r>
    </w:p>
    <w:p>
      <w:pPr>
        <w:numPr>
          <w:ilvl w:val="4"/>
          <w:numId w:val="14"/>
        </w:numPr>
        <w:ind w:left="2100" w:leftChars="0" w:hanging="420" w:firstLineChars="0"/>
        <w:rPr>
          <w:rFonts w:hint="default"/>
          <w:b/>
          <w:bCs/>
          <w:lang w:val="en-US"/>
        </w:rPr>
      </w:pPr>
      <w:r>
        <w:rPr>
          <w:rFonts w:hint="default"/>
          <w:b/>
          <w:bCs/>
          <w:lang w:val="en-US"/>
        </w:rPr>
        <w:t xml:space="preserve">Add RNN layers and customizable architecture. </w:t>
      </w:r>
    </w:p>
    <w:p>
      <w:pPr>
        <w:numPr>
          <w:ilvl w:val="4"/>
          <w:numId w:val="14"/>
        </w:numPr>
        <w:ind w:left="2100" w:leftChars="0" w:hanging="420" w:firstLineChars="0"/>
        <w:rPr>
          <w:rFonts w:hint="default"/>
          <w:b/>
          <w:bCs/>
          <w:lang w:val="en-US"/>
        </w:rPr>
      </w:pPr>
      <w:r>
        <w:rPr>
          <w:rFonts w:hint="default"/>
          <w:b/>
          <w:bCs/>
          <w:lang w:val="en-US"/>
        </w:rPr>
        <w:t xml:space="preserve">Model compile.  </w:t>
      </w:r>
    </w:p>
    <w:p>
      <w:pPr>
        <w:numPr>
          <w:ilvl w:val="4"/>
          <w:numId w:val="14"/>
        </w:numPr>
        <w:ind w:left="2100" w:leftChars="0" w:hanging="420" w:firstLineChars="0"/>
        <w:rPr>
          <w:rFonts w:hint="default"/>
          <w:b/>
          <w:bCs/>
          <w:lang w:val="en-US"/>
        </w:rPr>
      </w:pPr>
      <w:r>
        <w:rPr>
          <w:rFonts w:hint="default"/>
          <w:b/>
          <w:bCs/>
          <w:lang w:val="en-US"/>
        </w:rPr>
        <w:t xml:space="preserve">fit, Then epoch data thorugh the model. </w:t>
      </w:r>
    </w:p>
    <w:p>
      <w:pPr>
        <w:numPr>
          <w:ilvl w:val="0"/>
          <w:numId w:val="0"/>
        </w:numPr>
        <w:ind w:left="1680" w:leftChars="0"/>
        <w:rPr>
          <w:rFonts w:hint="default"/>
          <w:b/>
          <w:bCs/>
          <w:lang w:val="en-US"/>
        </w:rPr>
      </w:pPr>
    </w:p>
    <w:p>
      <w:pPr>
        <w:numPr>
          <w:ilvl w:val="0"/>
          <w:numId w:val="14"/>
        </w:numPr>
        <w:ind w:left="0" w:leftChars="0" w:firstLine="0" w:firstLineChars="0"/>
        <w:rPr>
          <w:rFonts w:hint="default"/>
          <w:b/>
          <w:bCs/>
          <w:lang w:val="en-US"/>
        </w:rPr>
      </w:pPr>
      <w:r>
        <w:rPr>
          <w:rFonts w:hint="default"/>
          <w:b/>
          <w:bCs/>
          <w:sz w:val="40"/>
          <w:szCs w:val="40"/>
          <w:lang w:val="en-US"/>
        </w:rPr>
        <w:t>WORD EMBEDINGS</w:t>
      </w:r>
      <w:r>
        <w:rPr>
          <w:rFonts w:hint="default"/>
          <w:b/>
          <w:bCs/>
          <w:lang w:val="en-US"/>
        </w:rPr>
        <w:t xml:space="preserve">: </w:t>
      </w:r>
    </w:p>
    <w:p>
      <w:pPr>
        <w:numPr>
          <w:ilvl w:val="1"/>
          <w:numId w:val="14"/>
        </w:numPr>
        <w:ind w:left="840" w:leftChars="0" w:hanging="420" w:firstLineChars="0"/>
        <w:rPr>
          <w:rFonts w:hint="default"/>
          <w:b/>
          <w:bCs/>
          <w:lang w:val="en-US"/>
        </w:rPr>
      </w:pPr>
      <w:r>
        <w:rPr>
          <w:rFonts w:hint="default"/>
          <w:b w:val="0"/>
          <w:bCs w:val="0"/>
          <w:lang w:val="en-US"/>
        </w:rPr>
        <w:t xml:space="preserve">Given a series of text, we need to convert that into the vectors.  The vectors we create must capture the semantics of the word. </w:t>
      </w:r>
    </w:p>
    <w:p>
      <w:pPr>
        <w:numPr>
          <w:ilvl w:val="1"/>
          <w:numId w:val="14"/>
        </w:numPr>
        <w:ind w:left="840" w:leftChars="0" w:hanging="420" w:firstLineChars="0"/>
        <w:rPr>
          <w:rFonts w:hint="default"/>
          <w:b/>
          <w:bCs/>
          <w:lang w:val="en-US"/>
        </w:rPr>
      </w:pPr>
      <w:r>
        <w:rPr>
          <w:rFonts w:hint="default"/>
          <w:b w:val="0"/>
          <w:bCs w:val="0"/>
          <w:lang w:val="en-US"/>
        </w:rPr>
        <w:t xml:space="preserve">In Keras we can make it word embedings. </w:t>
      </w:r>
    </w:p>
    <w:p>
      <w:pPr>
        <w:numPr>
          <w:ilvl w:val="1"/>
          <w:numId w:val="14"/>
        </w:numPr>
        <w:ind w:left="840" w:leftChars="0" w:hanging="420" w:firstLineChars="0"/>
        <w:rPr>
          <w:rFonts w:hint="default"/>
          <w:b/>
          <w:bCs/>
          <w:lang w:val="en-US"/>
        </w:rPr>
      </w:pPr>
      <w:r>
        <w:rPr>
          <w:rFonts w:hint="default"/>
          <w:b/>
          <w:bCs/>
          <w:lang w:val="en-US"/>
        </w:rPr>
        <w:t xml:space="preserve">Embedings layer in Keras: </w:t>
      </w:r>
    </w:p>
    <w:p>
      <w:pPr>
        <w:numPr>
          <w:ilvl w:val="2"/>
          <w:numId w:val="14"/>
        </w:numPr>
        <w:ind w:left="1260" w:leftChars="0" w:hanging="420" w:firstLineChars="0"/>
        <w:rPr>
          <w:rFonts w:hint="default"/>
          <w:b/>
          <w:bCs/>
          <w:lang w:val="en-US"/>
        </w:rPr>
      </w:pPr>
      <w:r>
        <w:drawing>
          <wp:inline distT="0" distB="0" distL="114300" distR="114300">
            <wp:extent cx="5162550" cy="1314450"/>
            <wp:effectExtent l="0" t="0" r="0" b="0"/>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9"/>
                    <pic:cNvPicPr>
                      <a:picLocks noChangeAspect="1"/>
                    </pic:cNvPicPr>
                  </pic:nvPicPr>
                  <pic:blipFill>
                    <a:blip r:embed="rId40"/>
                    <a:stretch>
                      <a:fillRect/>
                    </a:stretch>
                  </pic:blipFill>
                  <pic:spPr>
                    <a:xfrm>
                      <a:off x="0" y="0"/>
                      <a:ext cx="5162550" cy="131445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3581400" cy="2705100"/>
            <wp:effectExtent l="0" t="0" r="0" b="0"/>
            <wp:docPr id="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0"/>
                    <pic:cNvPicPr>
                      <a:picLocks noChangeAspect="1"/>
                    </pic:cNvPicPr>
                  </pic:nvPicPr>
                  <pic:blipFill>
                    <a:blip r:embed="rId41"/>
                    <a:stretch>
                      <a:fillRect/>
                    </a:stretch>
                  </pic:blipFill>
                  <pic:spPr>
                    <a:xfrm>
                      <a:off x="0" y="0"/>
                      <a:ext cx="3581400" cy="270510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4743450" cy="1819275"/>
            <wp:effectExtent l="0" t="0" r="0" b="9525"/>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1"/>
                    <pic:cNvPicPr>
                      <a:picLocks noChangeAspect="1"/>
                    </pic:cNvPicPr>
                  </pic:nvPicPr>
                  <pic:blipFill>
                    <a:blip r:embed="rId42"/>
                    <a:stretch>
                      <a:fillRect/>
                    </a:stretch>
                  </pic:blipFill>
                  <pic:spPr>
                    <a:xfrm>
                      <a:off x="0" y="0"/>
                      <a:ext cx="4743450" cy="181927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5273040" cy="3073400"/>
            <wp:effectExtent l="0" t="0" r="3810" b="12700"/>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2"/>
                    <pic:cNvPicPr>
                      <a:picLocks noChangeAspect="1"/>
                    </pic:cNvPicPr>
                  </pic:nvPicPr>
                  <pic:blipFill>
                    <a:blip r:embed="rId43"/>
                    <a:stretch>
                      <a:fillRect/>
                    </a:stretch>
                  </pic:blipFill>
                  <pic:spPr>
                    <a:xfrm>
                      <a:off x="0" y="0"/>
                      <a:ext cx="5273040" cy="307340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 xml:space="preserve">It is always better to use the embedings with our custom data. </w:t>
      </w:r>
    </w:p>
    <w:p>
      <w:pPr>
        <w:numPr>
          <w:ilvl w:val="2"/>
          <w:numId w:val="14"/>
        </w:numPr>
        <w:ind w:left="1260" w:leftChars="0" w:hanging="420" w:firstLineChars="0"/>
        <w:rPr>
          <w:rFonts w:hint="default"/>
          <w:b/>
          <w:bCs/>
          <w:lang w:val="en-US"/>
        </w:rPr>
      </w:pPr>
      <w:r>
        <w:rPr>
          <w:rFonts w:hint="default"/>
          <w:lang w:val="en-US"/>
        </w:rPr>
        <w:t xml:space="preserve">Then use it for the sake of generation of the output. </w:t>
      </w:r>
    </w:p>
    <w:p>
      <w:pPr>
        <w:numPr>
          <w:ilvl w:val="2"/>
          <w:numId w:val="14"/>
        </w:numPr>
        <w:ind w:left="1260" w:leftChars="0" w:hanging="420" w:firstLineChars="0"/>
        <w:rPr>
          <w:rFonts w:hint="default"/>
          <w:b/>
          <w:bCs/>
          <w:lang w:val="en-US"/>
        </w:rPr>
      </w:pPr>
      <w:r>
        <w:drawing>
          <wp:inline distT="0" distB="0" distL="114300" distR="114300">
            <wp:extent cx="5273675" cy="5873115"/>
            <wp:effectExtent l="0" t="0" r="3175" b="13335"/>
            <wp:docPr id="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3"/>
                    <pic:cNvPicPr>
                      <a:picLocks noChangeAspect="1"/>
                    </pic:cNvPicPr>
                  </pic:nvPicPr>
                  <pic:blipFill>
                    <a:blip r:embed="rId44"/>
                    <a:stretch>
                      <a:fillRect/>
                    </a:stretch>
                  </pic:blipFill>
                  <pic:spPr>
                    <a:xfrm>
                      <a:off x="0" y="0"/>
                      <a:ext cx="5273675" cy="5873115"/>
                    </a:xfrm>
                    <a:prstGeom prst="rect">
                      <a:avLst/>
                    </a:prstGeom>
                    <a:noFill/>
                    <a:ln>
                      <a:noFill/>
                    </a:ln>
                  </pic:spPr>
                </pic:pic>
              </a:graphicData>
            </a:graphic>
          </wp:inline>
        </w:drawing>
      </w:r>
    </w:p>
    <w:p>
      <w:pPr>
        <w:numPr>
          <w:ilvl w:val="0"/>
          <w:numId w:val="14"/>
        </w:numPr>
        <w:ind w:left="0" w:leftChars="0" w:firstLine="0" w:firstLineChars="0"/>
        <w:rPr>
          <w:rFonts w:hint="default"/>
          <w:b/>
          <w:bCs/>
          <w:sz w:val="36"/>
          <w:szCs w:val="36"/>
          <w:lang w:val="en-US"/>
        </w:rPr>
      </w:pPr>
      <w:r>
        <w:rPr>
          <w:rFonts w:hint="default"/>
          <w:b/>
          <w:bCs/>
          <w:sz w:val="36"/>
          <w:szCs w:val="36"/>
          <w:lang w:val="en-US"/>
        </w:rPr>
        <w:t>Types of RNN</w:t>
      </w:r>
    </w:p>
    <w:p>
      <w:pPr>
        <w:numPr>
          <w:ilvl w:val="1"/>
          <w:numId w:val="14"/>
        </w:numPr>
        <w:ind w:left="840" w:leftChars="0" w:hanging="420" w:firstLineChars="0"/>
        <w:rPr>
          <w:rFonts w:hint="default"/>
          <w:b/>
          <w:bCs/>
          <w:lang w:val="en-US"/>
        </w:rPr>
      </w:pPr>
      <w:r>
        <w:rPr>
          <w:rFonts w:hint="default"/>
          <w:b/>
          <w:bCs/>
          <w:lang w:val="en-US"/>
        </w:rPr>
        <w:t>Many to one RNN</w:t>
      </w:r>
    </w:p>
    <w:p>
      <w:pPr>
        <w:numPr>
          <w:ilvl w:val="2"/>
          <w:numId w:val="14"/>
        </w:numPr>
        <w:ind w:left="1260" w:leftChars="0" w:hanging="420" w:firstLineChars="0"/>
        <w:rPr>
          <w:rFonts w:hint="default"/>
          <w:b w:val="0"/>
          <w:bCs w:val="0"/>
          <w:lang w:val="en-US"/>
        </w:rPr>
      </w:pPr>
      <w:r>
        <w:drawing>
          <wp:inline distT="0" distB="0" distL="114300" distR="114300">
            <wp:extent cx="5269865" cy="2544445"/>
            <wp:effectExtent l="0" t="0" r="6985" b="8255"/>
            <wp:docPr id="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4"/>
                    <pic:cNvPicPr>
                      <a:picLocks noChangeAspect="1"/>
                    </pic:cNvPicPr>
                  </pic:nvPicPr>
                  <pic:blipFill>
                    <a:blip r:embed="rId45"/>
                    <a:stretch>
                      <a:fillRect/>
                    </a:stretch>
                  </pic:blipFill>
                  <pic:spPr>
                    <a:xfrm>
                      <a:off x="0" y="0"/>
                      <a:ext cx="5269865" cy="2544445"/>
                    </a:xfrm>
                    <a:prstGeom prst="rect">
                      <a:avLst/>
                    </a:prstGeom>
                    <a:noFill/>
                    <a:ln>
                      <a:noFill/>
                    </a:ln>
                  </pic:spPr>
                </pic:pic>
              </a:graphicData>
            </a:graphic>
          </wp:inline>
        </w:drawing>
      </w:r>
    </w:p>
    <w:p>
      <w:pPr>
        <w:numPr>
          <w:ilvl w:val="2"/>
          <w:numId w:val="14"/>
        </w:numPr>
        <w:ind w:left="1260" w:leftChars="0" w:hanging="420" w:firstLineChars="0"/>
        <w:rPr>
          <w:rFonts w:hint="default"/>
          <w:b w:val="0"/>
          <w:bCs w:val="0"/>
          <w:lang w:val="en-US"/>
        </w:rPr>
      </w:pPr>
      <w:r>
        <w:drawing>
          <wp:inline distT="0" distB="0" distL="114300" distR="114300">
            <wp:extent cx="5272405" cy="3202305"/>
            <wp:effectExtent l="0" t="0" r="4445" b="17145"/>
            <wp:docPr id="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5"/>
                    <pic:cNvPicPr>
                      <a:picLocks noChangeAspect="1"/>
                    </pic:cNvPicPr>
                  </pic:nvPicPr>
                  <pic:blipFill>
                    <a:blip r:embed="rId46"/>
                    <a:stretch>
                      <a:fillRect/>
                    </a:stretch>
                  </pic:blipFill>
                  <pic:spPr>
                    <a:xfrm>
                      <a:off x="0" y="0"/>
                      <a:ext cx="5272405" cy="3202305"/>
                    </a:xfrm>
                    <a:prstGeom prst="rect">
                      <a:avLst/>
                    </a:prstGeom>
                    <a:noFill/>
                    <a:ln>
                      <a:noFill/>
                    </a:ln>
                  </pic:spPr>
                </pic:pic>
              </a:graphicData>
            </a:graphic>
          </wp:inline>
        </w:drawing>
      </w:r>
    </w:p>
    <w:p>
      <w:pPr>
        <w:numPr>
          <w:ilvl w:val="2"/>
          <w:numId w:val="14"/>
        </w:numPr>
        <w:ind w:left="1260" w:leftChars="0" w:hanging="420" w:firstLineChars="0"/>
        <w:rPr>
          <w:rFonts w:hint="default"/>
          <w:b w:val="0"/>
          <w:bCs w:val="0"/>
          <w:lang w:val="en-US"/>
        </w:rPr>
      </w:pPr>
      <w:r>
        <w:rPr>
          <w:rFonts w:hint="default"/>
          <w:lang w:val="en-US"/>
        </w:rPr>
        <w:t xml:space="preserve">Summary: You give the input in sequence to the nueral network, you get a single output. </w:t>
      </w:r>
    </w:p>
    <w:p>
      <w:pPr>
        <w:numPr>
          <w:ilvl w:val="1"/>
          <w:numId w:val="14"/>
        </w:numPr>
        <w:ind w:left="840" w:leftChars="0" w:hanging="420" w:firstLineChars="0"/>
        <w:rPr>
          <w:rFonts w:hint="default"/>
          <w:b/>
          <w:bCs/>
          <w:lang w:val="en-US"/>
        </w:rPr>
      </w:pPr>
      <w:r>
        <w:rPr>
          <w:rFonts w:hint="default"/>
          <w:b/>
          <w:bCs/>
          <w:lang w:val="en-US"/>
        </w:rPr>
        <w:t>One to Many</w:t>
      </w:r>
    </w:p>
    <w:p>
      <w:pPr>
        <w:numPr>
          <w:ilvl w:val="2"/>
          <w:numId w:val="14"/>
        </w:numPr>
        <w:ind w:left="1260" w:leftChars="0" w:hanging="420" w:firstLineChars="0"/>
        <w:rPr>
          <w:rFonts w:hint="default"/>
          <w:b/>
          <w:bCs/>
          <w:lang w:val="en-US"/>
        </w:rPr>
      </w:pPr>
      <w:r>
        <w:rPr>
          <w:rFonts w:hint="default"/>
          <w:b w:val="0"/>
          <w:bCs w:val="0"/>
          <w:lang w:val="en-US"/>
        </w:rPr>
        <w:t>Input is just the image and we will get the captioning out of it.</w:t>
      </w:r>
    </w:p>
    <w:p>
      <w:pPr>
        <w:numPr>
          <w:ilvl w:val="2"/>
          <w:numId w:val="14"/>
        </w:numPr>
        <w:ind w:left="1260" w:leftChars="0" w:hanging="420" w:firstLineChars="0"/>
        <w:rPr>
          <w:rFonts w:hint="default"/>
          <w:b/>
          <w:bCs/>
          <w:lang w:val="en-US"/>
        </w:rPr>
      </w:pPr>
      <w:r>
        <w:drawing>
          <wp:inline distT="0" distB="0" distL="114300" distR="114300">
            <wp:extent cx="5270500" cy="2393950"/>
            <wp:effectExtent l="0" t="0" r="6350" b="6350"/>
            <wp:docPr id="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6"/>
                    <pic:cNvPicPr>
                      <a:picLocks noChangeAspect="1"/>
                    </pic:cNvPicPr>
                  </pic:nvPicPr>
                  <pic:blipFill>
                    <a:blip r:embed="rId47"/>
                    <a:stretch>
                      <a:fillRect/>
                    </a:stretch>
                  </pic:blipFill>
                  <pic:spPr>
                    <a:xfrm>
                      <a:off x="0" y="0"/>
                      <a:ext cx="5270500" cy="239395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Music generation: Give the input to the RNN, like the singer  name, you will get the output from the RNN regarding music in terms of the output.</w:t>
      </w:r>
    </w:p>
    <w:p>
      <w:pPr>
        <w:numPr>
          <w:ilvl w:val="1"/>
          <w:numId w:val="14"/>
        </w:numPr>
        <w:ind w:left="840" w:leftChars="0" w:hanging="420" w:firstLineChars="0"/>
        <w:rPr>
          <w:rFonts w:hint="default"/>
          <w:b/>
          <w:bCs/>
          <w:lang w:val="en-US"/>
        </w:rPr>
      </w:pPr>
      <w:r>
        <w:rPr>
          <w:rFonts w:hint="default"/>
          <w:b/>
          <w:bCs/>
          <w:lang w:val="en-US"/>
        </w:rPr>
        <w:t>Many to Many</w:t>
      </w:r>
    </w:p>
    <w:p>
      <w:pPr>
        <w:numPr>
          <w:ilvl w:val="2"/>
          <w:numId w:val="14"/>
        </w:numPr>
        <w:ind w:left="1260" w:leftChars="0" w:hanging="420" w:firstLineChars="0"/>
        <w:rPr>
          <w:rFonts w:hint="default"/>
          <w:b/>
          <w:bCs/>
          <w:lang w:val="en-US"/>
        </w:rPr>
      </w:pPr>
      <w:r>
        <w:drawing>
          <wp:inline distT="0" distB="0" distL="114300" distR="114300">
            <wp:extent cx="5270500" cy="2393950"/>
            <wp:effectExtent l="0" t="0" r="6350" b="6350"/>
            <wp:docPr id="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7"/>
                    <pic:cNvPicPr>
                      <a:picLocks noChangeAspect="1"/>
                    </pic:cNvPicPr>
                  </pic:nvPicPr>
                  <pic:blipFill>
                    <a:blip r:embed="rId48"/>
                    <a:stretch>
                      <a:fillRect/>
                    </a:stretch>
                  </pic:blipFill>
                  <pic:spPr>
                    <a:xfrm>
                      <a:off x="0" y="0"/>
                      <a:ext cx="5270500" cy="239395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3686175" cy="3209925"/>
            <wp:effectExtent l="0" t="0" r="9525" b="9525"/>
            <wp:docPr id="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8"/>
                    <pic:cNvPicPr>
                      <a:picLocks noChangeAspect="1"/>
                    </pic:cNvPicPr>
                  </pic:nvPicPr>
                  <pic:blipFill>
                    <a:blip r:embed="rId49"/>
                    <a:stretch>
                      <a:fillRect/>
                    </a:stretch>
                  </pic:blipFill>
                  <pic:spPr>
                    <a:xfrm>
                      <a:off x="0" y="0"/>
                      <a:ext cx="3686175" cy="320992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4133850" cy="1838325"/>
            <wp:effectExtent l="0" t="0" r="0" b="9525"/>
            <wp:docPr id="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9"/>
                    <pic:cNvPicPr>
                      <a:picLocks noChangeAspect="1"/>
                    </pic:cNvPicPr>
                  </pic:nvPicPr>
                  <pic:blipFill>
                    <a:blip r:embed="rId50"/>
                    <a:stretch>
                      <a:fillRect/>
                    </a:stretch>
                  </pic:blipFill>
                  <pic:spPr>
                    <a:xfrm>
                      <a:off x="0" y="0"/>
                      <a:ext cx="4133850" cy="1838325"/>
                    </a:xfrm>
                    <a:prstGeom prst="rect">
                      <a:avLst/>
                    </a:prstGeom>
                    <a:noFill/>
                    <a:ln>
                      <a:noFill/>
                    </a:ln>
                  </pic:spPr>
                </pic:pic>
              </a:graphicData>
            </a:graphic>
          </wp:inline>
        </w:drawing>
      </w:r>
    </w:p>
    <w:p>
      <w:pPr>
        <w:numPr>
          <w:ilvl w:val="2"/>
          <w:numId w:val="14"/>
        </w:numPr>
        <w:ind w:left="1260" w:leftChars="0" w:hanging="420" w:firstLineChars="0"/>
        <w:rPr>
          <w:rFonts w:hint="default"/>
          <w:b w:val="0"/>
          <w:bCs w:val="0"/>
          <w:lang w:val="en-US"/>
        </w:rPr>
      </w:pPr>
      <w:r>
        <w:rPr>
          <w:rFonts w:hint="default"/>
          <w:b/>
          <w:bCs/>
          <w:lang w:val="en-US"/>
        </w:rPr>
        <w:t xml:space="preserve">Variable Length , </w:t>
      </w:r>
      <w:r>
        <w:rPr>
          <w:rFonts w:hint="default"/>
          <w:b w:val="0"/>
          <w:bCs w:val="0"/>
          <w:lang w:val="en-US"/>
        </w:rPr>
        <w:t xml:space="preserve">input sequence length is not equal to output length sequence. </w:t>
      </w:r>
    </w:p>
    <w:p>
      <w:pPr>
        <w:numPr>
          <w:ilvl w:val="2"/>
          <w:numId w:val="14"/>
        </w:numPr>
        <w:ind w:left="1260" w:leftChars="0" w:hanging="420" w:firstLineChars="0"/>
        <w:rPr>
          <w:rFonts w:hint="default"/>
          <w:b w:val="0"/>
          <w:bCs w:val="0"/>
          <w:lang w:val="en-US"/>
        </w:rPr>
      </w:pPr>
      <w:r>
        <w:drawing>
          <wp:inline distT="0" distB="0" distL="114300" distR="114300">
            <wp:extent cx="5273675" cy="2028825"/>
            <wp:effectExtent l="0" t="0" r="3175" b="9525"/>
            <wp:docPr id="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0"/>
                    <pic:cNvPicPr>
                      <a:picLocks noChangeAspect="1"/>
                    </pic:cNvPicPr>
                  </pic:nvPicPr>
                  <pic:blipFill>
                    <a:blip r:embed="rId51"/>
                    <a:stretch>
                      <a:fillRect/>
                    </a:stretch>
                  </pic:blipFill>
                  <pic:spPr>
                    <a:xfrm>
                      <a:off x="0" y="0"/>
                      <a:ext cx="5273675" cy="2028825"/>
                    </a:xfrm>
                    <a:prstGeom prst="rect">
                      <a:avLst/>
                    </a:prstGeom>
                    <a:noFill/>
                    <a:ln>
                      <a:noFill/>
                    </a:ln>
                  </pic:spPr>
                </pic:pic>
              </a:graphicData>
            </a:graphic>
          </wp:inline>
        </w:drawing>
      </w:r>
    </w:p>
    <w:p>
      <w:pPr>
        <w:numPr>
          <w:ilvl w:val="2"/>
          <w:numId w:val="14"/>
        </w:numPr>
        <w:ind w:left="1260" w:leftChars="0" w:hanging="420" w:firstLineChars="0"/>
        <w:rPr>
          <w:rFonts w:hint="default"/>
          <w:b w:val="0"/>
          <w:bCs w:val="0"/>
          <w:lang w:val="en-US"/>
        </w:rPr>
      </w:pPr>
      <w:r>
        <w:drawing>
          <wp:inline distT="0" distB="0" distL="114300" distR="114300">
            <wp:extent cx="4533900" cy="3000375"/>
            <wp:effectExtent l="0" t="0" r="0" b="9525"/>
            <wp:docPr id="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2"/>
                    <pic:cNvPicPr>
                      <a:picLocks noChangeAspect="1"/>
                    </pic:cNvPicPr>
                  </pic:nvPicPr>
                  <pic:blipFill>
                    <a:blip r:embed="rId52"/>
                    <a:stretch>
                      <a:fillRect/>
                    </a:stretch>
                  </pic:blipFill>
                  <pic:spPr>
                    <a:xfrm>
                      <a:off x="0" y="0"/>
                      <a:ext cx="4533900" cy="3000375"/>
                    </a:xfrm>
                    <a:prstGeom prst="rect">
                      <a:avLst/>
                    </a:prstGeom>
                    <a:noFill/>
                    <a:ln>
                      <a:noFill/>
                    </a:ln>
                  </pic:spPr>
                </pic:pic>
              </a:graphicData>
            </a:graphic>
          </wp:inline>
        </w:drawing>
      </w:r>
    </w:p>
    <w:p>
      <w:pPr>
        <w:numPr>
          <w:ilvl w:val="2"/>
          <w:numId w:val="14"/>
        </w:numPr>
        <w:ind w:left="1260" w:leftChars="0" w:hanging="420" w:firstLineChars="0"/>
        <w:rPr>
          <w:rFonts w:hint="default"/>
          <w:b w:val="0"/>
          <w:bCs w:val="0"/>
          <w:lang w:val="en-US"/>
        </w:rPr>
      </w:pPr>
      <w:r>
        <w:rPr>
          <w:rFonts w:hint="default"/>
          <w:lang w:val="en-US"/>
        </w:rPr>
        <w:t>Once after capturing the whole contexts this will start to generate the texts, so this has to capture the semantic meaning of it.</w:t>
      </w:r>
    </w:p>
    <w:p>
      <w:pPr>
        <w:numPr>
          <w:ilvl w:val="2"/>
          <w:numId w:val="14"/>
        </w:numPr>
        <w:ind w:left="1260" w:leftChars="0" w:hanging="420" w:firstLineChars="0"/>
        <w:rPr>
          <w:rFonts w:hint="default"/>
          <w:b w:val="0"/>
          <w:bCs w:val="0"/>
          <w:lang w:val="en-US"/>
        </w:rPr>
      </w:pPr>
      <w:r>
        <w:rPr>
          <w:rFonts w:hint="default"/>
          <w:b/>
          <w:bCs/>
          <w:lang w:val="en-US"/>
        </w:rPr>
        <w:t>Encoder</w:t>
      </w:r>
      <w:r>
        <w:rPr>
          <w:rFonts w:hint="default"/>
          <w:lang w:val="en-US"/>
        </w:rPr>
        <w:t xml:space="preserve"> - gives the input to the RNN.</w:t>
      </w:r>
    </w:p>
    <w:p>
      <w:pPr>
        <w:numPr>
          <w:ilvl w:val="2"/>
          <w:numId w:val="14"/>
        </w:numPr>
        <w:ind w:left="1260" w:leftChars="0" w:hanging="420" w:firstLineChars="0"/>
        <w:rPr>
          <w:rFonts w:hint="default"/>
          <w:b w:val="0"/>
          <w:bCs w:val="0"/>
          <w:lang w:val="en-US"/>
        </w:rPr>
      </w:pPr>
      <w:r>
        <w:rPr>
          <w:rFonts w:hint="default"/>
          <w:b/>
          <w:bCs/>
          <w:lang w:val="en-US"/>
        </w:rPr>
        <w:t>Decoder</w:t>
      </w:r>
      <w:r>
        <w:rPr>
          <w:rFonts w:hint="default"/>
          <w:lang w:val="en-US"/>
        </w:rPr>
        <w:t xml:space="preserve"> - it gives the output from RNN.  </w:t>
      </w:r>
    </w:p>
    <w:p>
      <w:pPr>
        <w:numPr>
          <w:ilvl w:val="2"/>
          <w:numId w:val="14"/>
        </w:numPr>
        <w:ind w:left="1260" w:leftChars="0" w:hanging="420" w:firstLineChars="0"/>
        <w:rPr>
          <w:rFonts w:hint="default"/>
          <w:b/>
          <w:bCs/>
          <w:lang w:val="en-US"/>
        </w:rPr>
      </w:pPr>
      <w:r>
        <w:rPr>
          <w:rFonts w:hint="default"/>
          <w:b/>
          <w:bCs/>
          <w:lang w:val="en-US"/>
        </w:rPr>
        <w:t>One to one(Image classification) - ANN OR ANN</w:t>
      </w:r>
    </w:p>
    <w:p>
      <w:pPr>
        <w:numPr>
          <w:ilvl w:val="2"/>
          <w:numId w:val="14"/>
        </w:numPr>
        <w:ind w:left="1260" w:leftChars="0" w:hanging="420" w:firstLineChars="0"/>
        <w:rPr>
          <w:rFonts w:hint="default"/>
          <w:b/>
          <w:bCs/>
          <w:lang w:val="en-US"/>
        </w:rPr>
      </w:pPr>
      <w:r>
        <w:drawing>
          <wp:inline distT="0" distB="0" distL="114300" distR="114300">
            <wp:extent cx="4686300" cy="2743200"/>
            <wp:effectExtent l="0" t="0" r="0" b="0"/>
            <wp:docPr id="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3"/>
                    <pic:cNvPicPr>
                      <a:picLocks noChangeAspect="1"/>
                    </pic:cNvPicPr>
                  </pic:nvPicPr>
                  <pic:blipFill>
                    <a:blip r:embed="rId53"/>
                    <a:stretch>
                      <a:fillRect/>
                    </a:stretch>
                  </pic:blipFill>
                  <pic:spPr>
                    <a:xfrm>
                      <a:off x="0" y="0"/>
                      <a:ext cx="4686300" cy="2743200"/>
                    </a:xfrm>
                    <a:prstGeom prst="rect">
                      <a:avLst/>
                    </a:prstGeom>
                    <a:noFill/>
                    <a:ln>
                      <a:noFill/>
                    </a:ln>
                  </pic:spPr>
                </pic:pic>
              </a:graphicData>
            </a:graphic>
          </wp:inline>
        </w:drawing>
      </w:r>
    </w:p>
    <w:p>
      <w:pPr>
        <w:numPr>
          <w:ilvl w:val="0"/>
          <w:numId w:val="0"/>
        </w:numPr>
        <w:rPr>
          <w:rFonts w:hint="default"/>
          <w:b/>
          <w:bCs/>
          <w:lang w:val="en-US"/>
        </w:rPr>
      </w:pPr>
    </w:p>
    <w:p>
      <w:pPr>
        <w:numPr>
          <w:ilvl w:val="0"/>
          <w:numId w:val="0"/>
        </w:numPr>
        <w:rPr>
          <w:rFonts w:hint="default"/>
          <w:b w:val="0"/>
          <w:bCs w:val="0"/>
          <w:lang w:val="en-US"/>
        </w:rPr>
      </w:pPr>
    </w:p>
    <w:p>
      <w:pPr>
        <w:numPr>
          <w:ilvl w:val="0"/>
          <w:numId w:val="0"/>
        </w:numPr>
        <w:rPr>
          <w:rFonts w:hint="default"/>
          <w:b w:val="0"/>
          <w:bCs w:val="0"/>
          <w:lang w:val="en-US"/>
        </w:rPr>
      </w:pPr>
    </w:p>
    <w:p>
      <w:pPr>
        <w:numPr>
          <w:ilvl w:val="0"/>
          <w:numId w:val="14"/>
        </w:numPr>
        <w:ind w:left="0" w:leftChars="0" w:firstLine="0" w:firstLineChars="0"/>
        <w:rPr>
          <w:rFonts w:hint="default"/>
          <w:b/>
          <w:bCs/>
          <w:lang w:val="en-US"/>
        </w:rPr>
      </w:pPr>
      <w:r>
        <w:rPr>
          <w:rFonts w:hint="default"/>
          <w:b/>
          <w:bCs/>
          <w:lang w:val="en-US"/>
        </w:rPr>
        <w:t>BACK-PROPAGATION IN RNN</w:t>
      </w:r>
    </w:p>
    <w:p>
      <w:pPr>
        <w:numPr>
          <w:ilvl w:val="1"/>
          <w:numId w:val="14"/>
        </w:numPr>
        <w:ind w:left="840" w:leftChars="0" w:hanging="420" w:firstLineChars="0"/>
        <w:rPr>
          <w:rFonts w:hint="default"/>
          <w:lang w:val="en-US"/>
        </w:rPr>
      </w:pPr>
      <w:r>
        <w:drawing>
          <wp:inline distT="0" distB="0" distL="114300" distR="114300">
            <wp:extent cx="5273675" cy="3347085"/>
            <wp:effectExtent l="0" t="0" r="3175" b="5715"/>
            <wp:docPr id="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4"/>
                    <pic:cNvPicPr>
                      <a:picLocks noChangeAspect="1"/>
                    </pic:cNvPicPr>
                  </pic:nvPicPr>
                  <pic:blipFill>
                    <a:blip r:embed="rId54"/>
                    <a:stretch>
                      <a:fillRect/>
                    </a:stretch>
                  </pic:blipFill>
                  <pic:spPr>
                    <a:xfrm>
                      <a:off x="0" y="0"/>
                      <a:ext cx="5273675" cy="3347085"/>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b/>
          <w:bCs/>
          <w:lang w:val="en-US"/>
        </w:rPr>
        <w:t>Mathematics behind the RNN backpropagation</w:t>
      </w:r>
    </w:p>
    <w:p>
      <w:pPr>
        <w:numPr>
          <w:ilvl w:val="1"/>
          <w:numId w:val="14"/>
        </w:numPr>
        <w:ind w:left="840" w:leftChars="0" w:hanging="420" w:firstLineChars="0"/>
        <w:rPr>
          <w:rFonts w:hint="default"/>
          <w:lang w:val="en-US"/>
        </w:rPr>
      </w:pPr>
      <w:r>
        <w:drawing>
          <wp:inline distT="0" distB="0" distL="114300" distR="114300">
            <wp:extent cx="5267960" cy="2648585"/>
            <wp:effectExtent l="0" t="0" r="8890" b="18415"/>
            <wp:docPr id="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9"/>
                    <pic:cNvPicPr>
                      <a:picLocks noChangeAspect="1"/>
                    </pic:cNvPicPr>
                  </pic:nvPicPr>
                  <pic:blipFill>
                    <a:blip r:embed="rId55"/>
                    <a:stretch>
                      <a:fillRect/>
                    </a:stretch>
                  </pic:blipFill>
                  <pic:spPr>
                    <a:xfrm>
                      <a:off x="0" y="0"/>
                      <a:ext cx="5267960" cy="2648585"/>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8595" cy="3282950"/>
            <wp:effectExtent l="0" t="0" r="8255" b="12700"/>
            <wp:docPr id="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0"/>
                    <pic:cNvPicPr>
                      <a:picLocks noChangeAspect="1"/>
                    </pic:cNvPicPr>
                  </pic:nvPicPr>
                  <pic:blipFill>
                    <a:blip r:embed="rId56"/>
                    <a:stretch>
                      <a:fillRect/>
                    </a:stretch>
                  </pic:blipFill>
                  <pic:spPr>
                    <a:xfrm>
                      <a:off x="0" y="0"/>
                      <a:ext cx="5268595" cy="328295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73040" cy="2419985"/>
            <wp:effectExtent l="0" t="0" r="3810" b="18415"/>
            <wp:docPr id="5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1"/>
                    <pic:cNvPicPr>
                      <a:picLocks noChangeAspect="1"/>
                    </pic:cNvPicPr>
                  </pic:nvPicPr>
                  <pic:blipFill>
                    <a:blip r:embed="rId57"/>
                    <a:stretch>
                      <a:fillRect/>
                    </a:stretch>
                  </pic:blipFill>
                  <pic:spPr>
                    <a:xfrm>
                      <a:off x="0" y="0"/>
                      <a:ext cx="5273040" cy="2419985"/>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70500" cy="3687445"/>
            <wp:effectExtent l="0" t="0" r="6350" b="8255"/>
            <wp:docPr id="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2"/>
                    <pic:cNvPicPr>
                      <a:picLocks noChangeAspect="1"/>
                    </pic:cNvPicPr>
                  </pic:nvPicPr>
                  <pic:blipFill>
                    <a:blip r:embed="rId58"/>
                    <a:stretch>
                      <a:fillRect/>
                    </a:stretch>
                  </pic:blipFill>
                  <pic:spPr>
                    <a:xfrm>
                      <a:off x="0" y="0"/>
                      <a:ext cx="5270500" cy="3687445"/>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73675" cy="5458460"/>
            <wp:effectExtent l="0" t="0" r="3175" b="8890"/>
            <wp:docPr id="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3"/>
                    <pic:cNvPicPr>
                      <a:picLocks noChangeAspect="1"/>
                    </pic:cNvPicPr>
                  </pic:nvPicPr>
                  <pic:blipFill>
                    <a:blip r:embed="rId59"/>
                    <a:stretch>
                      <a:fillRect/>
                    </a:stretch>
                  </pic:blipFill>
                  <pic:spPr>
                    <a:xfrm>
                      <a:off x="0" y="0"/>
                      <a:ext cx="5273675" cy="5458460"/>
                    </a:xfrm>
                    <a:prstGeom prst="rect">
                      <a:avLst/>
                    </a:prstGeom>
                    <a:noFill/>
                    <a:ln>
                      <a:noFill/>
                    </a:ln>
                  </pic:spPr>
                </pic:pic>
              </a:graphicData>
            </a:graphic>
          </wp:inline>
        </w:drawing>
      </w:r>
    </w:p>
    <w:p>
      <w:pPr>
        <w:numPr>
          <w:ilvl w:val="0"/>
          <w:numId w:val="14"/>
        </w:numPr>
        <w:ind w:left="0" w:leftChars="0" w:firstLine="0" w:firstLineChars="0"/>
        <w:rPr>
          <w:rFonts w:hint="default"/>
          <w:b/>
          <w:bCs/>
          <w:lang w:val="en-US"/>
        </w:rPr>
      </w:pPr>
      <w:r>
        <w:rPr>
          <w:rFonts w:hint="default"/>
          <w:b/>
          <w:bCs/>
          <w:lang w:val="en-US"/>
        </w:rPr>
        <w:t>Backpropagation through time in RNN</w:t>
      </w:r>
    </w:p>
    <w:p>
      <w:pPr>
        <w:numPr>
          <w:ilvl w:val="1"/>
          <w:numId w:val="14"/>
        </w:numPr>
        <w:ind w:left="840" w:leftChars="0" w:hanging="420" w:firstLineChars="0"/>
        <w:rPr>
          <w:rFonts w:hint="default"/>
          <w:b/>
          <w:bCs/>
          <w:lang w:val="en-US"/>
        </w:rPr>
      </w:pPr>
      <w:r>
        <w:rPr>
          <w:rFonts w:hint="default"/>
          <w:b w:val="0"/>
          <w:bCs w:val="0"/>
          <w:lang w:val="en-US"/>
        </w:rPr>
        <w:t xml:space="preserve">Many to one sentiment analysis: </w:t>
      </w:r>
    </w:p>
    <w:p>
      <w:pPr>
        <w:numPr>
          <w:ilvl w:val="2"/>
          <w:numId w:val="14"/>
        </w:numPr>
        <w:ind w:left="1260" w:leftChars="0" w:hanging="420" w:firstLineChars="0"/>
        <w:rPr>
          <w:rFonts w:hint="default"/>
          <w:b/>
          <w:bCs/>
          <w:lang w:val="en-US"/>
        </w:rPr>
      </w:pPr>
      <w:r>
        <w:drawing>
          <wp:inline distT="0" distB="0" distL="114300" distR="114300">
            <wp:extent cx="5272405" cy="1939290"/>
            <wp:effectExtent l="0" t="0" r="4445" b="3810"/>
            <wp:docPr id="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5"/>
                    <pic:cNvPicPr>
                      <a:picLocks noChangeAspect="1"/>
                    </pic:cNvPicPr>
                  </pic:nvPicPr>
                  <pic:blipFill>
                    <a:blip r:embed="rId60"/>
                    <a:stretch>
                      <a:fillRect/>
                    </a:stretch>
                  </pic:blipFill>
                  <pic:spPr>
                    <a:xfrm>
                      <a:off x="0" y="0"/>
                      <a:ext cx="5272405" cy="1939290"/>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rPr>
          <w:rFonts w:hint="default"/>
          <w:lang w:val="en-US"/>
        </w:rPr>
        <w:t>Input</w:t>
      </w:r>
    </w:p>
    <w:p>
      <w:pPr>
        <w:numPr>
          <w:ilvl w:val="2"/>
          <w:numId w:val="14"/>
        </w:numPr>
        <w:ind w:left="1260" w:leftChars="0" w:hanging="420" w:firstLineChars="0"/>
        <w:rPr>
          <w:rFonts w:hint="default"/>
          <w:b/>
          <w:bCs/>
          <w:lang w:val="en-US"/>
        </w:rPr>
      </w:pPr>
      <w:r>
        <w:rPr>
          <w:rFonts w:hint="default"/>
          <w:b/>
          <w:bCs/>
          <w:lang w:val="en-US"/>
        </w:rPr>
        <w:t>Architecture</w:t>
      </w:r>
    </w:p>
    <w:p>
      <w:pPr>
        <w:numPr>
          <w:ilvl w:val="3"/>
          <w:numId w:val="14"/>
        </w:numPr>
        <w:ind w:left="1680" w:leftChars="0" w:hanging="420" w:firstLineChars="0"/>
        <w:rPr>
          <w:rFonts w:hint="default"/>
          <w:b/>
          <w:bCs/>
          <w:lang w:val="en-US"/>
        </w:rPr>
      </w:pPr>
      <w:r>
        <w:drawing>
          <wp:inline distT="0" distB="0" distL="114300" distR="114300">
            <wp:extent cx="3352800" cy="2247900"/>
            <wp:effectExtent l="0" t="0" r="0" b="0"/>
            <wp:docPr id="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7"/>
                    <pic:cNvPicPr>
                      <a:picLocks noChangeAspect="1"/>
                    </pic:cNvPicPr>
                  </pic:nvPicPr>
                  <pic:blipFill>
                    <a:blip r:embed="rId61"/>
                    <a:stretch>
                      <a:fillRect/>
                    </a:stretch>
                  </pic:blipFill>
                  <pic:spPr>
                    <a:xfrm>
                      <a:off x="0" y="0"/>
                      <a:ext cx="3352800" cy="224790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 xml:space="preserve">Forward propagation: </w:t>
      </w:r>
    </w:p>
    <w:p>
      <w:pPr>
        <w:numPr>
          <w:ilvl w:val="3"/>
          <w:numId w:val="14"/>
        </w:numPr>
        <w:ind w:left="1680" w:leftChars="0" w:hanging="420" w:firstLineChars="0"/>
        <w:rPr>
          <w:rFonts w:hint="default"/>
          <w:b/>
          <w:bCs/>
          <w:lang w:val="en-US"/>
        </w:rPr>
      </w:pPr>
      <w:r>
        <w:drawing>
          <wp:inline distT="0" distB="0" distL="114300" distR="114300">
            <wp:extent cx="3876675" cy="1628775"/>
            <wp:effectExtent l="0" t="0" r="9525" b="9525"/>
            <wp:docPr id="6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8"/>
                    <pic:cNvPicPr>
                      <a:picLocks noChangeAspect="1"/>
                    </pic:cNvPicPr>
                  </pic:nvPicPr>
                  <pic:blipFill>
                    <a:blip r:embed="rId62"/>
                    <a:stretch>
                      <a:fillRect/>
                    </a:stretch>
                  </pic:blipFill>
                  <pic:spPr>
                    <a:xfrm>
                      <a:off x="0" y="0"/>
                      <a:ext cx="3876675" cy="1628775"/>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drawing>
          <wp:inline distT="0" distB="0" distL="114300" distR="114300">
            <wp:extent cx="4714875" cy="2352675"/>
            <wp:effectExtent l="0" t="0" r="9525" b="9525"/>
            <wp:docPr id="6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9"/>
                    <pic:cNvPicPr>
                      <a:picLocks noChangeAspect="1"/>
                    </pic:cNvPicPr>
                  </pic:nvPicPr>
                  <pic:blipFill>
                    <a:blip r:embed="rId63"/>
                    <a:stretch>
                      <a:fillRect/>
                    </a:stretch>
                  </pic:blipFill>
                  <pic:spPr>
                    <a:xfrm>
                      <a:off x="0" y="0"/>
                      <a:ext cx="4714875" cy="2352675"/>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drawing>
          <wp:inline distT="0" distB="0" distL="114300" distR="114300">
            <wp:extent cx="5274310" cy="2211070"/>
            <wp:effectExtent l="0" t="0" r="2540" b="17780"/>
            <wp:docPr id="6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0"/>
                    <pic:cNvPicPr>
                      <a:picLocks noChangeAspect="1"/>
                    </pic:cNvPicPr>
                  </pic:nvPicPr>
                  <pic:blipFill>
                    <a:blip r:embed="rId64"/>
                    <a:stretch>
                      <a:fillRect/>
                    </a:stretch>
                  </pic:blipFill>
                  <pic:spPr>
                    <a:xfrm>
                      <a:off x="0" y="0"/>
                      <a:ext cx="5274310" cy="221107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t>Back propogation</w:t>
      </w:r>
    </w:p>
    <w:p>
      <w:pPr>
        <w:numPr>
          <w:ilvl w:val="3"/>
          <w:numId w:val="14"/>
        </w:numPr>
        <w:ind w:left="1680" w:leftChars="0" w:hanging="420" w:firstLineChars="0"/>
        <w:rPr>
          <w:rFonts w:hint="default"/>
          <w:b/>
          <w:bCs/>
          <w:lang w:val="en-US"/>
        </w:rPr>
      </w:pPr>
      <w:r>
        <w:drawing>
          <wp:inline distT="0" distB="0" distL="114300" distR="114300">
            <wp:extent cx="5274310" cy="2211070"/>
            <wp:effectExtent l="0" t="0" r="2540" b="17780"/>
            <wp:docPr id="6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1"/>
                    <pic:cNvPicPr>
                      <a:picLocks noChangeAspect="1"/>
                    </pic:cNvPicPr>
                  </pic:nvPicPr>
                  <pic:blipFill>
                    <a:blip r:embed="rId65"/>
                    <a:stretch>
                      <a:fillRect/>
                    </a:stretch>
                  </pic:blipFill>
                  <pic:spPr>
                    <a:xfrm>
                      <a:off x="0" y="0"/>
                      <a:ext cx="5274310" cy="2211070"/>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drawing>
          <wp:inline distT="0" distB="0" distL="114300" distR="114300">
            <wp:extent cx="5269230" cy="2642235"/>
            <wp:effectExtent l="0" t="0" r="7620" b="5715"/>
            <wp:docPr id="6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2"/>
                    <pic:cNvPicPr>
                      <a:picLocks noChangeAspect="1"/>
                    </pic:cNvPicPr>
                  </pic:nvPicPr>
                  <pic:blipFill>
                    <a:blip r:embed="rId66"/>
                    <a:stretch>
                      <a:fillRect/>
                    </a:stretch>
                  </pic:blipFill>
                  <pic:spPr>
                    <a:xfrm>
                      <a:off x="0" y="0"/>
                      <a:ext cx="5269230" cy="2642235"/>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drawing>
          <wp:inline distT="0" distB="0" distL="114300" distR="114300">
            <wp:extent cx="3409950" cy="2038350"/>
            <wp:effectExtent l="0" t="0" r="0" b="0"/>
            <wp:docPr id="6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3"/>
                    <pic:cNvPicPr>
                      <a:picLocks noChangeAspect="1"/>
                    </pic:cNvPicPr>
                  </pic:nvPicPr>
                  <pic:blipFill>
                    <a:blip r:embed="rId67"/>
                    <a:stretch>
                      <a:fillRect/>
                    </a:stretch>
                  </pic:blipFill>
                  <pic:spPr>
                    <a:xfrm>
                      <a:off x="0" y="0"/>
                      <a:ext cx="3409950" cy="2038350"/>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rPr>
          <w:rFonts w:hint="default"/>
          <w:lang w:val="en-US"/>
        </w:rPr>
        <w:t>Focus on colors vanishing</w:t>
      </w:r>
    </w:p>
    <w:p>
      <w:pPr>
        <w:numPr>
          <w:ilvl w:val="3"/>
          <w:numId w:val="14"/>
        </w:numPr>
        <w:ind w:left="1680" w:leftChars="0" w:hanging="420" w:firstLineChars="0"/>
        <w:rPr>
          <w:rFonts w:hint="default"/>
          <w:b/>
          <w:bCs/>
          <w:lang w:val="en-US"/>
        </w:rPr>
      </w:pPr>
      <w:r>
        <w:drawing>
          <wp:inline distT="0" distB="0" distL="114300" distR="114300">
            <wp:extent cx="5271135" cy="2837815"/>
            <wp:effectExtent l="0" t="0" r="5715" b="635"/>
            <wp:docPr id="6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4"/>
                    <pic:cNvPicPr>
                      <a:picLocks noChangeAspect="1"/>
                    </pic:cNvPicPr>
                  </pic:nvPicPr>
                  <pic:blipFill>
                    <a:blip r:embed="rId68"/>
                    <a:stretch>
                      <a:fillRect/>
                    </a:stretch>
                  </pic:blipFill>
                  <pic:spPr>
                    <a:xfrm>
                      <a:off x="0" y="0"/>
                      <a:ext cx="5271135" cy="2837815"/>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drawing>
          <wp:inline distT="0" distB="0" distL="114300" distR="114300">
            <wp:extent cx="5271135" cy="2837815"/>
            <wp:effectExtent l="0" t="0" r="5715" b="635"/>
            <wp:docPr id="7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5"/>
                    <pic:cNvPicPr>
                      <a:picLocks noChangeAspect="1"/>
                    </pic:cNvPicPr>
                  </pic:nvPicPr>
                  <pic:blipFill>
                    <a:blip r:embed="rId69"/>
                    <a:stretch>
                      <a:fillRect/>
                    </a:stretch>
                  </pic:blipFill>
                  <pic:spPr>
                    <a:xfrm>
                      <a:off x="0" y="0"/>
                      <a:ext cx="5271135" cy="2837815"/>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drawing>
          <wp:inline distT="0" distB="0" distL="114300" distR="114300">
            <wp:extent cx="5271135" cy="2837815"/>
            <wp:effectExtent l="0" t="0" r="5715" b="635"/>
            <wp:docPr id="7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6"/>
                    <pic:cNvPicPr>
                      <a:picLocks noChangeAspect="1"/>
                    </pic:cNvPicPr>
                  </pic:nvPicPr>
                  <pic:blipFill>
                    <a:blip r:embed="rId70"/>
                    <a:stretch>
                      <a:fillRect/>
                    </a:stretch>
                  </pic:blipFill>
                  <pic:spPr>
                    <a:xfrm>
                      <a:off x="0" y="0"/>
                      <a:ext cx="5271135" cy="2837815"/>
                    </a:xfrm>
                    <a:prstGeom prst="rect">
                      <a:avLst/>
                    </a:prstGeom>
                    <a:noFill/>
                    <a:ln>
                      <a:noFill/>
                    </a:ln>
                  </pic:spPr>
                </pic:pic>
              </a:graphicData>
            </a:graphic>
          </wp:inline>
        </w:drawing>
      </w:r>
    </w:p>
    <w:p>
      <w:pPr>
        <w:numPr>
          <w:ilvl w:val="3"/>
          <w:numId w:val="14"/>
        </w:numPr>
        <w:ind w:left="1680" w:leftChars="0" w:hanging="420" w:firstLineChars="0"/>
        <w:rPr>
          <w:rFonts w:hint="default"/>
          <w:b/>
          <w:bCs/>
          <w:lang w:val="en-US"/>
        </w:rPr>
      </w:pPr>
      <w:r>
        <w:rPr>
          <w:rFonts w:hint="default"/>
          <w:b/>
          <w:bCs/>
          <w:lang w:val="en-US"/>
        </w:rPr>
        <w:t xml:space="preserve">You learn this back propagation after Thursday after completing the class work and meetings. </w:t>
      </w: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lang w:val="en-US"/>
        </w:rPr>
      </w:pPr>
    </w:p>
    <w:p>
      <w:pPr>
        <w:numPr>
          <w:ilvl w:val="0"/>
          <w:numId w:val="14"/>
        </w:numPr>
        <w:ind w:left="0" w:leftChars="0" w:firstLine="0" w:firstLineChars="0"/>
        <w:rPr>
          <w:rFonts w:hint="default"/>
          <w:b/>
          <w:bCs/>
          <w:lang w:val="en-US"/>
        </w:rPr>
      </w:pPr>
      <w:r>
        <w:rPr>
          <w:rFonts w:hint="default"/>
          <w:b/>
          <w:bCs/>
          <w:lang w:val="en-US"/>
        </w:rPr>
        <w:t>Problems with RNN</w:t>
      </w:r>
    </w:p>
    <w:p>
      <w:pPr>
        <w:numPr>
          <w:ilvl w:val="1"/>
          <w:numId w:val="14"/>
        </w:numPr>
        <w:ind w:left="840" w:leftChars="0" w:hanging="420" w:firstLineChars="0"/>
        <w:rPr>
          <w:rFonts w:hint="default"/>
          <w:b/>
          <w:bCs/>
          <w:lang w:val="en-US"/>
        </w:rPr>
      </w:pPr>
      <w:r>
        <w:drawing>
          <wp:inline distT="0" distB="0" distL="114300" distR="114300">
            <wp:extent cx="5273675" cy="2239010"/>
            <wp:effectExtent l="0" t="0" r="3175" b="8890"/>
            <wp:docPr id="7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7"/>
                    <pic:cNvPicPr>
                      <a:picLocks noChangeAspect="1"/>
                    </pic:cNvPicPr>
                  </pic:nvPicPr>
                  <pic:blipFill>
                    <a:blip r:embed="rId71"/>
                    <a:stretch>
                      <a:fillRect/>
                    </a:stretch>
                  </pic:blipFill>
                  <pic:spPr>
                    <a:xfrm>
                      <a:off x="0" y="0"/>
                      <a:ext cx="5273675" cy="223901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5269230" cy="2393950"/>
            <wp:effectExtent l="0" t="0" r="7620" b="6350"/>
            <wp:docPr id="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9"/>
                    <pic:cNvPicPr>
                      <a:picLocks noChangeAspect="1"/>
                    </pic:cNvPicPr>
                  </pic:nvPicPr>
                  <pic:blipFill>
                    <a:blip r:embed="rId72"/>
                    <a:stretch>
                      <a:fillRect/>
                    </a:stretch>
                  </pic:blipFill>
                  <pic:spPr>
                    <a:xfrm>
                      <a:off x="0" y="0"/>
                      <a:ext cx="5269230" cy="2393950"/>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lang w:val="en-US"/>
        </w:rPr>
        <w:t xml:space="preserve">Vanishing gradient and as well as the exploding gardient, these problems are being faced here. </w:t>
      </w:r>
    </w:p>
    <w:p>
      <w:pPr>
        <w:numPr>
          <w:ilvl w:val="2"/>
          <w:numId w:val="14"/>
        </w:numPr>
        <w:ind w:left="1260" w:leftChars="0" w:hanging="420" w:firstLineChars="0"/>
        <w:rPr>
          <w:rFonts w:hint="default"/>
          <w:b/>
          <w:bCs/>
          <w:lang w:val="en-US"/>
        </w:rPr>
      </w:pPr>
      <w:r>
        <w:rPr>
          <w:rFonts w:hint="default"/>
          <w:lang w:val="en-US"/>
        </w:rPr>
        <w:t>This backpropagation algorithm I’ll be soon after completing the wednesday’s work.</w:t>
      </w: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sz w:val="36"/>
          <w:szCs w:val="36"/>
          <w:lang w:val="en-US"/>
        </w:rPr>
      </w:pPr>
      <w:r>
        <w:rPr>
          <w:rFonts w:hint="default"/>
          <w:b/>
          <w:bCs/>
          <w:sz w:val="36"/>
          <w:szCs w:val="36"/>
          <w:lang w:val="en-US"/>
        </w:rPr>
        <w:t>LSTM’s</w:t>
      </w:r>
    </w:p>
    <w:p>
      <w:pPr>
        <w:numPr>
          <w:ilvl w:val="0"/>
          <w:numId w:val="0"/>
        </w:numPr>
        <w:rPr>
          <w:rFonts w:hint="default"/>
          <w:b/>
          <w:bCs/>
          <w:sz w:val="36"/>
          <w:szCs w:val="36"/>
          <w:lang w:val="en-US"/>
        </w:rPr>
      </w:pPr>
    </w:p>
    <w:p>
      <w:pPr>
        <w:numPr>
          <w:ilvl w:val="0"/>
          <w:numId w:val="14"/>
        </w:numPr>
        <w:ind w:left="0" w:leftChars="0" w:firstLine="0" w:firstLineChars="0"/>
        <w:rPr>
          <w:rFonts w:hint="default"/>
          <w:b/>
          <w:bCs/>
          <w:lang w:val="en-US"/>
        </w:rPr>
      </w:pPr>
      <w:r>
        <w:rPr>
          <w:rFonts w:hint="default"/>
          <w:b/>
          <w:bCs/>
          <w:lang w:val="en-US"/>
        </w:rPr>
        <w:t>Difference between LSTM and RNN</w:t>
      </w:r>
    </w:p>
    <w:p>
      <w:pPr>
        <w:numPr>
          <w:ilvl w:val="1"/>
          <w:numId w:val="14"/>
        </w:numPr>
        <w:ind w:left="840" w:leftChars="0" w:hanging="420" w:firstLineChars="0"/>
        <w:rPr>
          <w:rFonts w:hint="default"/>
          <w:b/>
          <w:bCs/>
          <w:lang w:val="en-US"/>
        </w:rPr>
      </w:pPr>
      <w:r>
        <w:rPr>
          <w:rFonts w:hint="default"/>
          <w:b w:val="0"/>
          <w:bCs w:val="0"/>
          <w:lang w:val="en-US"/>
        </w:rPr>
        <w:t xml:space="preserve">LSTM maintains 2 </w:t>
      </w:r>
      <w:r>
        <w:rPr>
          <w:rFonts w:hint="default"/>
          <w:b/>
          <w:bCs/>
          <w:lang w:val="en-US"/>
        </w:rPr>
        <w:t>states</w:t>
      </w:r>
      <w:r>
        <w:rPr>
          <w:rFonts w:hint="default"/>
          <w:b w:val="0"/>
          <w:bCs w:val="0"/>
          <w:lang w:val="en-US"/>
        </w:rPr>
        <w:t xml:space="preserve"> Long term state and short term state. </w:t>
      </w:r>
    </w:p>
    <w:p>
      <w:pPr>
        <w:numPr>
          <w:ilvl w:val="1"/>
          <w:numId w:val="14"/>
        </w:numPr>
        <w:ind w:left="840" w:leftChars="0" w:hanging="420" w:firstLineChars="0"/>
        <w:rPr>
          <w:rFonts w:hint="default"/>
          <w:b/>
          <w:bCs/>
          <w:lang w:val="en-US"/>
        </w:rPr>
      </w:pPr>
      <w:r>
        <w:rPr>
          <w:rFonts w:hint="default"/>
          <w:b/>
          <w:bCs/>
          <w:lang w:val="en-US"/>
        </w:rPr>
        <w:t>Architecture</w:t>
      </w:r>
      <w:r>
        <w:rPr>
          <w:rFonts w:hint="default"/>
          <w:b w:val="0"/>
          <w:bCs w:val="0"/>
          <w:lang w:val="en-US"/>
        </w:rPr>
        <w:t xml:space="preserve"> inside the LSTM, which makes the communication between LTM(Long Term Memory) and STM(Short Term Memory).</w:t>
      </w:r>
    </w:p>
    <w:p>
      <w:pPr>
        <w:numPr>
          <w:ilvl w:val="0"/>
          <w:numId w:val="0"/>
        </w:numPr>
        <w:ind w:left="420" w:leftChars="0"/>
        <w:rPr>
          <w:rFonts w:hint="default"/>
          <w:b/>
          <w:bCs/>
          <w:lang w:val="en-US"/>
        </w:rPr>
      </w:pPr>
    </w:p>
    <w:p>
      <w:pPr>
        <w:numPr>
          <w:ilvl w:val="0"/>
          <w:numId w:val="14"/>
        </w:numPr>
        <w:ind w:left="0" w:leftChars="0" w:firstLine="0" w:firstLineChars="0"/>
        <w:rPr>
          <w:rFonts w:hint="default"/>
          <w:b/>
          <w:bCs/>
          <w:lang w:val="en-US"/>
        </w:rPr>
      </w:pPr>
      <w:r>
        <w:rPr>
          <w:rFonts w:hint="default"/>
          <w:b/>
          <w:bCs/>
          <w:lang w:val="en-US"/>
        </w:rPr>
        <w:t>Story behind LSTM</w:t>
      </w:r>
    </w:p>
    <w:p>
      <w:pPr>
        <w:numPr>
          <w:ilvl w:val="1"/>
          <w:numId w:val="14"/>
        </w:numPr>
        <w:ind w:left="840" w:leftChars="0" w:hanging="420" w:firstLineChars="0"/>
        <w:rPr>
          <w:rFonts w:hint="default"/>
          <w:b/>
          <w:bCs/>
          <w:lang w:val="en-US"/>
        </w:rPr>
      </w:pPr>
      <w:r>
        <w:rPr>
          <w:rFonts w:hint="default"/>
          <w:b/>
          <w:bCs/>
          <w:lang w:val="en-US"/>
        </w:rPr>
        <w:t>Shivaji</w:t>
      </w:r>
    </w:p>
    <w:p>
      <w:pPr>
        <w:numPr>
          <w:ilvl w:val="2"/>
          <w:numId w:val="14"/>
        </w:numPr>
        <w:ind w:left="1260" w:leftChars="0" w:hanging="420" w:firstLineChars="0"/>
        <w:rPr>
          <w:rFonts w:hint="default"/>
          <w:b w:val="0"/>
          <w:bCs w:val="0"/>
          <w:lang w:val="en-US"/>
        </w:rPr>
      </w:pPr>
      <w:r>
        <w:rPr>
          <w:rFonts w:hint="default"/>
          <w:b w:val="0"/>
          <w:bCs w:val="0"/>
          <w:lang w:val="en-US"/>
        </w:rPr>
        <w:t xml:space="preserve">Whenever there is question regrding who is he?  </w:t>
      </w:r>
    </w:p>
    <w:p>
      <w:pPr>
        <w:numPr>
          <w:ilvl w:val="2"/>
          <w:numId w:val="14"/>
        </w:numPr>
        <w:ind w:left="1260" w:leftChars="0" w:hanging="420" w:firstLineChars="0"/>
        <w:rPr>
          <w:rFonts w:hint="default"/>
          <w:b w:val="0"/>
          <w:bCs w:val="0"/>
          <w:lang w:val="en-US"/>
        </w:rPr>
      </w:pPr>
      <w:r>
        <w:rPr>
          <w:rFonts w:hint="default"/>
          <w:b w:val="0"/>
          <w:bCs w:val="0"/>
          <w:lang w:val="en-US"/>
        </w:rPr>
        <w:t>The Architectre should answer that he is a king.</w:t>
      </w:r>
    </w:p>
    <w:p>
      <w:pPr>
        <w:numPr>
          <w:ilvl w:val="2"/>
          <w:numId w:val="14"/>
        </w:numPr>
        <w:ind w:left="1260" w:leftChars="0" w:hanging="420" w:firstLineChars="0"/>
        <w:rPr>
          <w:rFonts w:hint="default"/>
          <w:b w:val="0"/>
          <w:bCs w:val="0"/>
          <w:lang w:val="en-US"/>
        </w:rPr>
      </w:pPr>
      <w:r>
        <w:rPr>
          <w:rFonts w:hint="default"/>
          <w:b w:val="0"/>
          <w:bCs w:val="0"/>
          <w:lang w:val="en-US"/>
        </w:rPr>
        <w:t xml:space="preserve">So the When teher is input to the short term memory regarding the RAGHAVENDRA SWAMY, this is not going to give any answer.  Because it is now filled with SHivaji in LONG TERM. </w:t>
      </w:r>
    </w:p>
    <w:p>
      <w:pPr>
        <w:numPr>
          <w:ilvl w:val="2"/>
          <w:numId w:val="14"/>
        </w:numPr>
        <w:ind w:left="1260" w:leftChars="0" w:hanging="420" w:firstLineChars="0"/>
        <w:rPr>
          <w:rFonts w:hint="default"/>
          <w:b w:val="0"/>
          <w:bCs w:val="0"/>
          <w:lang w:val="en-US"/>
        </w:rPr>
      </w:pPr>
      <w:r>
        <w:rPr>
          <w:rFonts w:hint="default"/>
          <w:b w:val="0"/>
          <w:bCs w:val="0"/>
          <w:lang w:val="en-US"/>
        </w:rPr>
        <w:t>This is the communication between long term and short term .</w:t>
      </w:r>
    </w:p>
    <w:p>
      <w:pPr>
        <w:numPr>
          <w:ilvl w:val="0"/>
          <w:numId w:val="0"/>
        </w:numPr>
        <w:rPr>
          <w:rFonts w:hint="default"/>
          <w:b w:val="0"/>
          <w:bCs w:val="0"/>
          <w:lang w:val="en-US"/>
        </w:rPr>
      </w:pPr>
    </w:p>
    <w:p>
      <w:pPr>
        <w:numPr>
          <w:ilvl w:val="1"/>
          <w:numId w:val="14"/>
        </w:numPr>
        <w:ind w:left="840" w:leftChars="0" w:hanging="420" w:firstLineChars="0"/>
        <w:rPr>
          <w:rFonts w:hint="default"/>
          <w:b/>
          <w:bCs/>
          <w:lang w:val="en-US"/>
        </w:rPr>
      </w:pPr>
      <w:r>
        <w:rPr>
          <w:rFonts w:hint="default"/>
          <w:b/>
          <w:bCs/>
          <w:lang w:val="en-US"/>
        </w:rPr>
        <w:t>Raghavendra Swamy</w:t>
      </w:r>
      <w:r>
        <w:rPr>
          <w:rFonts w:hint="default"/>
          <w:b w:val="0"/>
          <w:bCs w:val="0"/>
          <w:lang w:val="en-US"/>
        </w:rPr>
        <w:t xml:space="preserve"> is Idol, He is the king of Kings. </w:t>
      </w:r>
    </w:p>
    <w:p>
      <w:pPr>
        <w:numPr>
          <w:ilvl w:val="2"/>
          <w:numId w:val="14"/>
        </w:numPr>
        <w:ind w:left="1260" w:leftChars="0" w:hanging="420" w:firstLineChars="0"/>
        <w:rPr>
          <w:rFonts w:hint="default"/>
          <w:b/>
          <w:bCs/>
          <w:lang w:val="en-US"/>
        </w:rPr>
      </w:pPr>
      <w:r>
        <w:rPr>
          <w:rFonts w:hint="default"/>
          <w:b/>
          <w:bCs/>
          <w:lang w:val="en-US"/>
        </w:rPr>
        <w:t>The long term context is now changed to Raghavendra swamy from Shivaji.</w:t>
      </w:r>
    </w:p>
    <w:p>
      <w:pPr>
        <w:numPr>
          <w:ilvl w:val="2"/>
          <w:numId w:val="14"/>
        </w:numPr>
        <w:ind w:left="1260" w:leftChars="0" w:hanging="420" w:firstLineChars="0"/>
        <w:rPr>
          <w:rFonts w:hint="default"/>
          <w:b/>
          <w:bCs/>
          <w:lang w:val="en-US"/>
        </w:rPr>
      </w:pPr>
      <w:r>
        <w:rPr>
          <w:rFonts w:hint="default"/>
          <w:b w:val="0"/>
          <w:bCs w:val="0"/>
          <w:lang w:val="en-US"/>
        </w:rPr>
        <w:t>From now onwards any question that is asked, it has to give the response according to RAGHAVENDRA SWAMY.</w:t>
      </w:r>
    </w:p>
    <w:p>
      <w:pPr>
        <w:numPr>
          <w:ilvl w:val="2"/>
          <w:numId w:val="14"/>
        </w:numPr>
        <w:ind w:left="1260" w:leftChars="0" w:hanging="420" w:firstLineChars="0"/>
        <w:rPr>
          <w:rFonts w:hint="default"/>
          <w:b/>
          <w:bCs/>
          <w:lang w:val="en-US"/>
        </w:rPr>
      </w:pPr>
      <w:r>
        <w:rPr>
          <w:rFonts w:hint="default"/>
          <w:b/>
          <w:bCs/>
          <w:lang w:val="en-US"/>
        </w:rPr>
        <w:t xml:space="preserve">RAGHAVENDRA SWAMY IS KEPT IN LONG TERM memory. </w:t>
      </w:r>
    </w:p>
    <w:p>
      <w:pPr>
        <w:numPr>
          <w:ilvl w:val="2"/>
          <w:numId w:val="14"/>
        </w:numPr>
        <w:ind w:left="1260" w:leftChars="0" w:hanging="420" w:firstLineChars="0"/>
        <w:rPr>
          <w:rFonts w:hint="default"/>
          <w:b/>
          <w:bCs/>
          <w:lang w:val="en-US"/>
        </w:rPr>
      </w:pPr>
      <w:r>
        <w:rPr>
          <w:rFonts w:hint="default"/>
          <w:b/>
          <w:bCs/>
          <w:lang w:val="en-US"/>
        </w:rPr>
        <w:t xml:space="preserve">Along with that the short term memory will be working regading LORD Raghavendra Swamy. </w:t>
      </w:r>
    </w:p>
    <w:p>
      <w:pPr>
        <w:numPr>
          <w:ilvl w:val="2"/>
          <w:numId w:val="14"/>
        </w:numPr>
        <w:ind w:left="1260" w:leftChars="0" w:hanging="420" w:firstLineChars="0"/>
        <w:rPr>
          <w:rFonts w:hint="default"/>
          <w:b/>
          <w:bCs/>
          <w:lang w:val="en-US"/>
        </w:rPr>
      </w:pPr>
      <w:r>
        <w:rPr>
          <w:rFonts w:hint="default"/>
          <w:b/>
          <w:bCs/>
          <w:lang w:val="en-US"/>
        </w:rPr>
        <w:t xml:space="preserve">This is how the communication occurs between Long term memory and short term memory. </w:t>
      </w:r>
    </w:p>
    <w:p>
      <w:pPr>
        <w:numPr>
          <w:ilvl w:val="0"/>
          <w:numId w:val="14"/>
        </w:numPr>
        <w:ind w:left="0" w:leftChars="0" w:firstLine="0" w:firstLineChars="0"/>
        <w:rPr>
          <w:rFonts w:hint="default"/>
          <w:b/>
          <w:bCs/>
          <w:lang w:val="en-US"/>
        </w:rPr>
      </w:pPr>
      <w:r>
        <w:rPr>
          <w:rFonts w:hint="default"/>
          <w:b/>
          <w:bCs/>
          <w:lang w:val="en-US"/>
        </w:rPr>
        <w:t xml:space="preserve">Architecture: </w:t>
      </w:r>
    </w:p>
    <w:p>
      <w:pPr>
        <w:numPr>
          <w:ilvl w:val="1"/>
          <w:numId w:val="14"/>
        </w:numPr>
        <w:ind w:left="840" w:leftChars="0" w:hanging="420" w:firstLineChars="0"/>
        <w:rPr>
          <w:rFonts w:hint="default"/>
          <w:b/>
          <w:bCs/>
          <w:lang w:val="en-US"/>
        </w:rPr>
      </w:pPr>
      <w:r>
        <w:drawing>
          <wp:inline distT="0" distB="0" distL="114300" distR="114300">
            <wp:extent cx="5269865" cy="3832225"/>
            <wp:effectExtent l="0" t="0" r="6985" b="15875"/>
            <wp:docPr id="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0"/>
                    <pic:cNvPicPr>
                      <a:picLocks noChangeAspect="1"/>
                    </pic:cNvPicPr>
                  </pic:nvPicPr>
                  <pic:blipFill>
                    <a:blip r:embed="rId73"/>
                    <a:stretch>
                      <a:fillRect/>
                    </a:stretch>
                  </pic:blipFill>
                  <pic:spPr>
                    <a:xfrm>
                      <a:off x="0" y="0"/>
                      <a:ext cx="5269865" cy="3832225"/>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lang w:val="en-US"/>
        </w:rPr>
        <w:t xml:space="preserve">The architecture within the Cell is used for communication between Long term and short term memory. </w:t>
      </w:r>
    </w:p>
    <w:p>
      <w:pPr>
        <w:numPr>
          <w:ilvl w:val="1"/>
          <w:numId w:val="14"/>
        </w:numPr>
        <w:ind w:left="840" w:leftChars="0" w:hanging="420" w:firstLineChars="0"/>
        <w:rPr>
          <w:rFonts w:hint="default"/>
          <w:b/>
          <w:bCs/>
          <w:lang w:val="en-US"/>
        </w:rPr>
      </w:pPr>
      <w:r>
        <w:rPr>
          <w:rFonts w:hint="default"/>
          <w:b/>
          <w:bCs/>
          <w:lang w:val="en-US"/>
        </w:rPr>
        <w:t>3 gates in LSTM</w:t>
      </w:r>
    </w:p>
    <w:p>
      <w:pPr>
        <w:numPr>
          <w:ilvl w:val="2"/>
          <w:numId w:val="14"/>
        </w:numPr>
        <w:ind w:left="1260" w:leftChars="0" w:hanging="420" w:firstLineChars="0"/>
        <w:rPr>
          <w:rFonts w:hint="default"/>
          <w:b/>
          <w:bCs/>
          <w:lang w:val="en-US"/>
        </w:rPr>
      </w:pPr>
      <w:r>
        <w:drawing>
          <wp:inline distT="0" distB="0" distL="114300" distR="114300">
            <wp:extent cx="5269865" cy="3832225"/>
            <wp:effectExtent l="0" t="0" r="6985" b="15875"/>
            <wp:docPr id="7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1"/>
                    <pic:cNvPicPr>
                      <a:picLocks noChangeAspect="1"/>
                    </pic:cNvPicPr>
                  </pic:nvPicPr>
                  <pic:blipFill>
                    <a:blip r:embed="rId74"/>
                    <a:stretch>
                      <a:fillRect/>
                    </a:stretch>
                  </pic:blipFill>
                  <pic:spPr>
                    <a:xfrm>
                      <a:off x="0" y="0"/>
                      <a:ext cx="5269865" cy="383222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drawing>
          <wp:inline distT="0" distB="0" distL="114300" distR="114300">
            <wp:extent cx="5269865" cy="3832225"/>
            <wp:effectExtent l="0" t="0" r="6985" b="15875"/>
            <wp:docPr id="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2"/>
                    <pic:cNvPicPr>
                      <a:picLocks noChangeAspect="1"/>
                    </pic:cNvPicPr>
                  </pic:nvPicPr>
                  <pic:blipFill>
                    <a:blip r:embed="rId75"/>
                    <a:stretch>
                      <a:fillRect/>
                    </a:stretch>
                  </pic:blipFill>
                  <pic:spPr>
                    <a:xfrm>
                      <a:off x="0" y="0"/>
                      <a:ext cx="5269865" cy="3832225"/>
                    </a:xfrm>
                    <a:prstGeom prst="rect">
                      <a:avLst/>
                    </a:prstGeom>
                    <a:noFill/>
                    <a:ln>
                      <a:noFill/>
                    </a:ln>
                  </pic:spPr>
                </pic:pic>
              </a:graphicData>
            </a:graphic>
          </wp:inline>
        </w:drawing>
      </w:r>
    </w:p>
    <w:p>
      <w:pPr>
        <w:numPr>
          <w:ilvl w:val="2"/>
          <w:numId w:val="14"/>
        </w:numPr>
        <w:ind w:left="1260" w:leftChars="0" w:hanging="420" w:firstLineChars="0"/>
        <w:rPr>
          <w:rFonts w:hint="default"/>
          <w:b/>
          <w:bCs/>
          <w:lang w:val="en-US"/>
        </w:rPr>
      </w:pPr>
      <w:r>
        <w:rPr>
          <w:rFonts w:hint="default"/>
          <w:b/>
          <w:bCs/>
          <w:lang w:val="en-US"/>
        </w:rPr>
        <w:t>Forget gate</w:t>
      </w:r>
      <w:r>
        <w:rPr>
          <w:rFonts w:hint="default"/>
          <w:lang w:val="en-US"/>
        </w:rPr>
        <w:t xml:space="preserve">: Based on the current input and based on the short term memory,  this will decide what to remove from the long term memory. </w:t>
      </w:r>
    </w:p>
    <w:p>
      <w:pPr>
        <w:numPr>
          <w:ilvl w:val="2"/>
          <w:numId w:val="14"/>
        </w:numPr>
        <w:ind w:left="1260" w:leftChars="0" w:hanging="420" w:firstLineChars="0"/>
        <w:rPr>
          <w:rFonts w:hint="default"/>
          <w:b/>
          <w:bCs/>
          <w:lang w:val="en-US"/>
        </w:rPr>
      </w:pPr>
      <w:r>
        <w:rPr>
          <w:rFonts w:hint="default"/>
          <w:b/>
          <w:bCs/>
          <w:lang w:val="en-US"/>
        </w:rPr>
        <w:t xml:space="preserve">Input gate: </w:t>
      </w:r>
      <w:r>
        <w:rPr>
          <w:rFonts w:hint="default"/>
          <w:b w:val="0"/>
          <w:bCs w:val="0"/>
          <w:lang w:val="en-US"/>
        </w:rPr>
        <w:t xml:space="preserve">Based on the input, this will decide what to keep as input in Long term memory. When Raghavendra Swamy’s data is given as input to the LSTM, it has to remove Shivaji from LTM and keep Raghvendra swamy as new input. </w:t>
      </w:r>
    </w:p>
    <w:p>
      <w:pPr>
        <w:numPr>
          <w:ilvl w:val="2"/>
          <w:numId w:val="14"/>
        </w:numPr>
        <w:ind w:left="1260" w:leftChars="0" w:hanging="420" w:firstLineChars="0"/>
        <w:rPr>
          <w:rFonts w:hint="default"/>
          <w:b/>
          <w:bCs/>
          <w:lang w:val="en-US"/>
        </w:rPr>
      </w:pPr>
      <w:r>
        <w:rPr>
          <w:rFonts w:hint="default"/>
          <w:b/>
          <w:bCs/>
          <w:lang w:val="en-US"/>
        </w:rPr>
        <w:t>Output gate</w:t>
      </w:r>
      <w:r>
        <w:rPr>
          <w:rFonts w:hint="default"/>
          <w:b w:val="0"/>
          <w:bCs w:val="0"/>
          <w:lang w:val="en-US"/>
        </w:rPr>
        <w:t xml:space="preserve">:  Suppose some question is asked at this moment, so this is used to get the input from the Long term memory and as well as short term memory, then produces the </w:t>
      </w:r>
      <w:r>
        <w:rPr>
          <w:rFonts w:hint="default"/>
          <w:b/>
          <w:bCs/>
          <w:lang w:val="en-US"/>
        </w:rPr>
        <w:t>output</w:t>
      </w:r>
      <w:r>
        <w:rPr>
          <w:rFonts w:hint="default"/>
          <w:b w:val="0"/>
          <w:bCs w:val="0"/>
          <w:lang w:val="en-US"/>
        </w:rPr>
        <w:t xml:space="preserve">.  This also creates the </w:t>
      </w:r>
      <w:r>
        <w:rPr>
          <w:rFonts w:hint="default"/>
          <w:b/>
          <w:bCs/>
          <w:lang w:val="en-US"/>
        </w:rPr>
        <w:t>short term memory</w:t>
      </w:r>
      <w:r>
        <w:rPr>
          <w:rFonts w:hint="default"/>
          <w:b w:val="0"/>
          <w:bCs w:val="0"/>
          <w:lang w:val="en-US"/>
        </w:rPr>
        <w:t xml:space="preserve">.  </w:t>
      </w:r>
    </w:p>
    <w:p>
      <w:pPr>
        <w:numPr>
          <w:ilvl w:val="0"/>
          <w:numId w:val="0"/>
        </w:numPr>
        <w:rPr>
          <w:rFonts w:hint="default"/>
          <w:b w:val="0"/>
          <w:bCs w:val="0"/>
          <w:lang w:val="en-US"/>
        </w:rPr>
      </w:pPr>
    </w:p>
    <w:p>
      <w:pPr>
        <w:numPr>
          <w:ilvl w:val="0"/>
          <w:numId w:val="0"/>
        </w:numPr>
        <w:rPr>
          <w:rFonts w:hint="default"/>
          <w:b w:val="0"/>
          <w:bCs w:val="0"/>
          <w:lang w:val="en-US"/>
        </w:rPr>
      </w:pPr>
    </w:p>
    <w:p>
      <w:pPr>
        <w:numPr>
          <w:ilvl w:val="0"/>
          <w:numId w:val="0"/>
        </w:numPr>
        <w:ind w:left="1260" w:leftChars="0"/>
        <w:rPr>
          <w:rFonts w:hint="default"/>
          <w:b/>
          <w:bCs/>
          <w:lang w:val="en-US"/>
        </w:rPr>
      </w:pPr>
    </w:p>
    <w:p>
      <w:pPr>
        <w:numPr>
          <w:ilvl w:val="1"/>
          <w:numId w:val="14"/>
        </w:numPr>
        <w:ind w:left="840" w:leftChars="0" w:hanging="420" w:firstLineChars="0"/>
        <w:rPr>
          <w:rFonts w:hint="default"/>
          <w:b/>
          <w:bCs/>
          <w:lang w:val="en-US"/>
        </w:rPr>
      </w:pPr>
      <w:r>
        <w:rPr>
          <w:rFonts w:hint="default"/>
          <w:b w:val="0"/>
          <w:bCs w:val="0"/>
          <w:lang w:val="en-US"/>
        </w:rPr>
        <w:t xml:space="preserve">Long term memory is also called as cell state. </w:t>
      </w:r>
    </w:p>
    <w:p>
      <w:pPr>
        <w:numPr>
          <w:ilvl w:val="1"/>
          <w:numId w:val="14"/>
        </w:numPr>
        <w:ind w:left="840" w:leftChars="0" w:hanging="420" w:firstLineChars="0"/>
        <w:rPr>
          <w:rFonts w:hint="default"/>
          <w:b/>
          <w:bCs/>
          <w:lang w:val="en-US"/>
        </w:rPr>
      </w:pPr>
      <w:r>
        <w:drawing>
          <wp:inline distT="0" distB="0" distL="114300" distR="114300">
            <wp:extent cx="5259705" cy="2830830"/>
            <wp:effectExtent l="0" t="0" r="17145" b="7620"/>
            <wp:docPr id="7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3"/>
                    <pic:cNvPicPr>
                      <a:picLocks noChangeAspect="1"/>
                    </pic:cNvPicPr>
                  </pic:nvPicPr>
                  <pic:blipFill>
                    <a:blip r:embed="rId76"/>
                    <a:stretch>
                      <a:fillRect/>
                    </a:stretch>
                  </pic:blipFill>
                  <pic:spPr>
                    <a:xfrm>
                      <a:off x="0" y="0"/>
                      <a:ext cx="5259705" cy="2830830"/>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lang w:val="en-US"/>
        </w:rPr>
        <w:t xml:space="preserve">LSTM takes 3 different inputs and ht,ct, xti,  updates the Long term memory and create the short term memory. </w:t>
      </w:r>
    </w:p>
    <w:p>
      <w:pPr>
        <w:numPr>
          <w:ilvl w:val="0"/>
          <w:numId w:val="0"/>
        </w:numPr>
        <w:rPr>
          <w:rFonts w:hint="default"/>
          <w:b/>
          <w:bCs/>
          <w:lang w:val="en-US"/>
        </w:rPr>
      </w:pPr>
    </w:p>
    <w:p>
      <w:pPr>
        <w:numPr>
          <w:ilvl w:val="0"/>
          <w:numId w:val="14"/>
        </w:numPr>
        <w:ind w:left="0" w:leftChars="0" w:firstLine="0" w:firstLineChars="0"/>
        <w:rPr>
          <w:rFonts w:hint="default"/>
          <w:b/>
          <w:bCs/>
          <w:lang w:val="en-US"/>
        </w:rPr>
      </w:pPr>
      <w:r>
        <w:rPr>
          <w:rFonts w:hint="default"/>
          <w:b/>
          <w:bCs/>
          <w:lang w:val="en-US"/>
        </w:rPr>
        <w:t xml:space="preserve">Internal Architeture with Mathematics behind it. </w:t>
      </w:r>
    </w:p>
    <w:p>
      <w:pPr>
        <w:numPr>
          <w:ilvl w:val="1"/>
          <w:numId w:val="14"/>
        </w:numPr>
        <w:ind w:left="840" w:leftChars="0" w:hanging="420" w:firstLineChars="0"/>
        <w:rPr>
          <w:rFonts w:hint="default"/>
          <w:b/>
          <w:bCs/>
          <w:lang w:val="en-US"/>
        </w:rPr>
      </w:pPr>
      <w:r>
        <w:rPr>
          <w:rFonts w:hint="default"/>
          <w:b w:val="0"/>
          <w:bCs w:val="0"/>
          <w:lang w:val="en-US"/>
        </w:rPr>
        <w:t xml:space="preserve">The architecture inside the LSTM is used for communication between the Long term memory an short term memory. </w:t>
      </w:r>
    </w:p>
    <w:p>
      <w:pPr>
        <w:numPr>
          <w:ilvl w:val="1"/>
          <w:numId w:val="14"/>
        </w:numPr>
        <w:ind w:left="840" w:leftChars="0" w:hanging="420" w:firstLineChars="0"/>
        <w:rPr>
          <w:rFonts w:hint="default"/>
          <w:b/>
          <w:bCs/>
          <w:lang w:val="en-US"/>
        </w:rPr>
      </w:pPr>
      <w:r>
        <w:rPr>
          <w:rFonts w:hint="default"/>
          <w:b w:val="0"/>
          <w:bCs w:val="0"/>
          <w:lang w:val="en-US"/>
        </w:rPr>
        <w:t xml:space="preserve">previous cell state-  Long term . Hidden state(RNN) -  short term. </w:t>
      </w:r>
    </w:p>
    <w:p>
      <w:pPr>
        <w:numPr>
          <w:ilvl w:val="1"/>
          <w:numId w:val="14"/>
        </w:numPr>
        <w:ind w:left="840" w:leftChars="0" w:hanging="420" w:firstLineChars="0"/>
        <w:rPr>
          <w:rFonts w:hint="default"/>
          <w:b/>
          <w:bCs/>
          <w:lang w:val="en-US"/>
        </w:rPr>
      </w:pPr>
      <w:r>
        <w:rPr>
          <w:rFonts w:hint="default"/>
          <w:b w:val="0"/>
          <w:bCs w:val="0"/>
          <w:lang w:val="en-US"/>
        </w:rPr>
        <w:t xml:space="preserve">Processing wihin the </w:t>
      </w:r>
    </w:p>
    <w:p>
      <w:pPr>
        <w:numPr>
          <w:ilvl w:val="1"/>
          <w:numId w:val="14"/>
        </w:numPr>
        <w:ind w:left="840" w:leftChars="0" w:hanging="420" w:firstLineChars="0"/>
        <w:rPr>
          <w:rFonts w:hint="default"/>
          <w:b/>
          <w:bCs/>
          <w:lang w:val="en-US"/>
        </w:rPr>
      </w:pPr>
      <w:r>
        <w:rPr>
          <w:rFonts w:hint="default"/>
          <w:b/>
          <w:bCs/>
          <w:lang w:val="en-US"/>
        </w:rPr>
        <w:t xml:space="preserve">Overvivew of LSTM: </w:t>
      </w:r>
      <w:r>
        <w:rPr>
          <w:rFonts w:hint="default"/>
          <w:b/>
          <w:bCs/>
          <w:lang w:val="en-US"/>
        </w:rPr>
        <w:br w:type="textWrapping"/>
      </w:r>
      <w:r>
        <w:drawing>
          <wp:inline distT="0" distB="0" distL="114300" distR="114300">
            <wp:extent cx="5272405" cy="3112135"/>
            <wp:effectExtent l="0" t="0" r="4445" b="12065"/>
            <wp:docPr id="7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4"/>
                    <pic:cNvPicPr>
                      <a:picLocks noChangeAspect="1"/>
                    </pic:cNvPicPr>
                  </pic:nvPicPr>
                  <pic:blipFill>
                    <a:blip r:embed="rId77"/>
                    <a:stretch>
                      <a:fillRect/>
                    </a:stretch>
                  </pic:blipFill>
                  <pic:spPr>
                    <a:xfrm>
                      <a:off x="0" y="0"/>
                      <a:ext cx="5272405" cy="3112135"/>
                    </a:xfrm>
                    <a:prstGeom prst="rect">
                      <a:avLst/>
                    </a:prstGeom>
                    <a:noFill/>
                    <a:ln>
                      <a:noFill/>
                    </a:ln>
                  </pic:spPr>
                </pic:pic>
              </a:graphicData>
            </a:graphic>
          </wp:inline>
        </w:drawing>
      </w:r>
    </w:p>
    <w:p>
      <w:pPr>
        <w:numPr>
          <w:ilvl w:val="1"/>
          <w:numId w:val="14"/>
        </w:numPr>
        <w:ind w:left="840" w:leftChars="0" w:hanging="420" w:firstLineChars="0"/>
        <w:rPr>
          <w:rFonts w:hint="default"/>
          <w:b/>
          <w:bCs/>
          <w:lang w:val="en-US"/>
        </w:rPr>
      </w:pPr>
      <w:r>
        <w:rPr>
          <w:rFonts w:hint="default"/>
          <w:b w:val="0"/>
          <w:bCs w:val="0"/>
          <w:lang w:val="en-US"/>
        </w:rPr>
        <w:t xml:space="preserve">In this thing we have 2 different </w:t>
      </w:r>
      <w:r>
        <w:rPr>
          <w:rFonts w:hint="default"/>
          <w:b/>
          <w:bCs/>
          <w:lang w:val="en-US"/>
        </w:rPr>
        <w:t>inputs</w:t>
      </w:r>
      <w:r>
        <w:rPr>
          <w:rFonts w:hint="default"/>
          <w:b w:val="0"/>
          <w:bCs w:val="0"/>
          <w:lang w:val="en-US"/>
        </w:rPr>
        <w:t xml:space="preserve">: </w:t>
      </w:r>
    </w:p>
    <w:p>
      <w:pPr>
        <w:numPr>
          <w:ilvl w:val="2"/>
          <w:numId w:val="14"/>
        </w:numPr>
        <w:ind w:left="1260" w:leftChars="0" w:hanging="420" w:firstLineChars="0"/>
        <w:rPr>
          <w:rFonts w:hint="default"/>
          <w:b/>
          <w:bCs/>
          <w:lang w:val="en-US"/>
        </w:rPr>
      </w:pPr>
      <w:r>
        <w:rPr>
          <w:rFonts w:hint="default"/>
          <w:b/>
          <w:bCs/>
          <w:lang w:val="en-US"/>
        </w:rPr>
        <w:t xml:space="preserve">Previous Cell state( Long Term) </w:t>
      </w:r>
      <w:r>
        <w:rPr>
          <w:rFonts w:hint="default"/>
          <w:b w:val="0"/>
          <w:bCs w:val="0"/>
          <w:lang w:val="en-US"/>
        </w:rPr>
        <w:t xml:space="preserve">from previous state. </w:t>
      </w:r>
    </w:p>
    <w:p>
      <w:pPr>
        <w:numPr>
          <w:ilvl w:val="2"/>
          <w:numId w:val="14"/>
        </w:numPr>
        <w:ind w:left="1260" w:leftChars="0" w:hanging="420" w:firstLineChars="0"/>
        <w:rPr>
          <w:rFonts w:hint="default"/>
          <w:b/>
          <w:bCs/>
          <w:lang w:val="en-US"/>
        </w:rPr>
      </w:pPr>
      <w:r>
        <w:rPr>
          <w:rFonts w:hint="default"/>
          <w:b/>
          <w:bCs/>
          <w:lang w:val="en-US"/>
        </w:rPr>
        <w:t xml:space="preserve">Previous Hidden state(Short term)  </w:t>
      </w:r>
      <w:r>
        <w:rPr>
          <w:rFonts w:hint="default"/>
          <w:b w:val="0"/>
          <w:bCs w:val="0"/>
          <w:lang w:val="en-US"/>
        </w:rPr>
        <w:t xml:space="preserve">Previous state. </w:t>
      </w:r>
    </w:p>
    <w:p>
      <w:pPr>
        <w:numPr>
          <w:ilvl w:val="2"/>
          <w:numId w:val="14"/>
        </w:numPr>
        <w:ind w:left="1260" w:leftChars="0" w:hanging="420" w:firstLineChars="0"/>
        <w:rPr>
          <w:rFonts w:hint="default"/>
          <w:b/>
          <w:bCs/>
          <w:lang w:val="en-US"/>
        </w:rPr>
      </w:pPr>
      <w:r>
        <w:rPr>
          <w:rFonts w:hint="default"/>
          <w:b w:val="0"/>
          <w:bCs w:val="0"/>
          <w:lang w:val="en-US"/>
        </w:rPr>
        <w:t xml:space="preserve">Current input ,Ex x11. </w:t>
      </w:r>
      <w:r>
        <w:rPr>
          <w:rFonts w:hint="default"/>
          <w:b/>
          <w:bCs/>
          <w:lang w:val="en-US"/>
        </w:rPr>
        <w:t xml:space="preserve"> </w:t>
      </w:r>
    </w:p>
    <w:p>
      <w:pPr>
        <w:numPr>
          <w:ilvl w:val="0"/>
          <w:numId w:val="0"/>
        </w:numPr>
        <w:ind w:left="840" w:leftChars="0"/>
        <w:rPr>
          <w:rFonts w:hint="default"/>
          <w:b/>
          <w:bCs/>
          <w:lang w:val="en-US"/>
        </w:rPr>
      </w:pPr>
    </w:p>
    <w:p>
      <w:pPr>
        <w:numPr>
          <w:ilvl w:val="1"/>
          <w:numId w:val="14"/>
        </w:numPr>
        <w:ind w:left="840" w:leftChars="0" w:hanging="420" w:firstLineChars="0"/>
        <w:rPr>
          <w:rFonts w:hint="default"/>
          <w:b/>
          <w:bCs/>
          <w:lang w:val="en-US"/>
        </w:rPr>
      </w:pPr>
      <w:r>
        <w:rPr>
          <w:rFonts w:hint="default"/>
          <w:b/>
          <w:bCs/>
          <w:lang w:val="en-US"/>
        </w:rPr>
        <w:t xml:space="preserve">Outputs: </w:t>
      </w:r>
    </w:p>
    <w:p>
      <w:pPr>
        <w:numPr>
          <w:ilvl w:val="2"/>
          <w:numId w:val="14"/>
        </w:numPr>
        <w:ind w:left="1260" w:leftChars="0" w:hanging="420" w:firstLineChars="0"/>
        <w:rPr>
          <w:rFonts w:hint="default"/>
          <w:b/>
          <w:bCs/>
          <w:lang w:val="en-US"/>
        </w:rPr>
      </w:pPr>
      <w:r>
        <w:rPr>
          <w:rFonts w:hint="default"/>
          <w:b w:val="0"/>
          <w:bCs w:val="0"/>
          <w:lang w:val="en-US"/>
        </w:rPr>
        <w:t>Current hidden state(Short term memory)</w:t>
      </w:r>
    </w:p>
    <w:p>
      <w:pPr>
        <w:numPr>
          <w:ilvl w:val="2"/>
          <w:numId w:val="14"/>
        </w:numPr>
        <w:ind w:left="1260" w:leftChars="0" w:hanging="420" w:firstLineChars="0"/>
        <w:rPr>
          <w:rFonts w:hint="default"/>
          <w:b/>
          <w:bCs/>
          <w:lang w:val="en-US"/>
        </w:rPr>
      </w:pPr>
      <w:r>
        <w:rPr>
          <w:rFonts w:hint="default"/>
          <w:b w:val="0"/>
          <w:bCs w:val="0"/>
          <w:lang w:val="en-US"/>
        </w:rPr>
        <w:t>Cell state( Long term memory )</w:t>
      </w:r>
    </w:p>
    <w:p>
      <w:pPr>
        <w:numPr>
          <w:ilvl w:val="1"/>
          <w:numId w:val="14"/>
        </w:numPr>
        <w:ind w:left="840" w:leftChars="0" w:hanging="420" w:firstLineChars="0"/>
        <w:rPr>
          <w:rFonts w:hint="default"/>
          <w:b/>
          <w:bCs/>
          <w:lang w:val="en-US"/>
        </w:rPr>
      </w:pPr>
      <w:r>
        <w:rPr>
          <w:rFonts w:hint="default"/>
          <w:b/>
          <w:bCs/>
          <w:lang w:val="en-US"/>
        </w:rPr>
        <w:t>Processing inside</w:t>
      </w:r>
    </w:p>
    <w:p>
      <w:pPr>
        <w:numPr>
          <w:ilvl w:val="2"/>
          <w:numId w:val="14"/>
        </w:numPr>
        <w:ind w:left="1260" w:leftChars="0" w:hanging="420" w:firstLineChars="0"/>
        <w:rPr>
          <w:rFonts w:hint="default"/>
          <w:b/>
          <w:bCs/>
          <w:lang w:val="en-US"/>
        </w:rPr>
      </w:pPr>
      <w:r>
        <w:rPr>
          <w:rFonts w:hint="default"/>
          <w:b w:val="0"/>
          <w:bCs w:val="0"/>
          <w:lang w:val="en-US"/>
        </w:rPr>
        <w:t xml:space="preserve">Based on the current input, remove  from the memory. </w:t>
      </w:r>
    </w:p>
    <w:p>
      <w:pPr>
        <w:numPr>
          <w:ilvl w:val="2"/>
          <w:numId w:val="14"/>
        </w:numPr>
        <w:ind w:left="1260" w:leftChars="0" w:hanging="420" w:firstLineChars="0"/>
        <w:rPr>
          <w:rFonts w:hint="default"/>
          <w:b/>
          <w:bCs/>
          <w:lang w:val="en-US"/>
        </w:rPr>
      </w:pPr>
      <w:r>
        <w:rPr>
          <w:rFonts w:hint="default"/>
          <w:b w:val="0"/>
          <w:bCs w:val="0"/>
          <w:lang w:val="en-US"/>
        </w:rPr>
        <w:t xml:space="preserve">If anything new is found insert into the long term memory. </w:t>
      </w:r>
    </w:p>
    <w:p>
      <w:pPr>
        <w:numPr>
          <w:ilvl w:val="0"/>
          <w:numId w:val="0"/>
        </w:numPr>
        <w:ind w:left="840" w:leftChars="0"/>
        <w:rPr>
          <w:rFonts w:hint="default"/>
          <w:b/>
          <w:bCs/>
          <w:lang w:val="en-US"/>
        </w:rPr>
      </w:pPr>
      <w:r>
        <w:rPr>
          <w:rFonts w:hint="default"/>
          <w:b/>
          <w:bCs/>
          <w:lang w:val="en-US"/>
        </w:rPr>
        <w:t>Both the above is used to update the LOng term memory.</w:t>
      </w:r>
    </w:p>
    <w:p>
      <w:pPr>
        <w:numPr>
          <w:ilvl w:val="0"/>
          <w:numId w:val="0"/>
        </w:numPr>
        <w:rPr>
          <w:rFonts w:hint="default"/>
          <w:b/>
          <w:bCs/>
          <w:lang w:val="en-US"/>
        </w:rPr>
      </w:pPr>
    </w:p>
    <w:p>
      <w:pPr>
        <w:numPr>
          <w:ilvl w:val="2"/>
          <w:numId w:val="14"/>
        </w:numPr>
        <w:ind w:left="1260" w:leftChars="0" w:hanging="420" w:firstLineChars="0"/>
        <w:rPr>
          <w:rFonts w:hint="default"/>
          <w:b/>
          <w:bCs/>
          <w:lang w:val="en-US"/>
        </w:rPr>
      </w:pPr>
      <w:r>
        <w:rPr>
          <w:rFonts w:hint="default"/>
          <w:b/>
          <w:bCs/>
          <w:lang w:val="en-US"/>
        </w:rPr>
        <w:t xml:space="preserve"> </w:t>
      </w:r>
      <w:r>
        <w:rPr>
          <w:rFonts w:hint="default"/>
          <w:b w:val="0"/>
          <w:bCs w:val="0"/>
          <w:lang w:val="en-US"/>
        </w:rPr>
        <w:t>Update the short term memory.</w:t>
      </w:r>
    </w:p>
    <w:p>
      <w:pPr>
        <w:numPr>
          <w:ilvl w:val="0"/>
          <w:numId w:val="0"/>
        </w:numPr>
        <w:rPr>
          <w:rFonts w:hint="default"/>
          <w:b w:val="0"/>
          <w:bCs w:val="0"/>
          <w:lang w:val="en-US"/>
        </w:rPr>
      </w:pPr>
    </w:p>
    <w:p>
      <w:pPr>
        <w:numPr>
          <w:ilvl w:val="0"/>
          <w:numId w:val="0"/>
        </w:numPr>
        <w:rPr>
          <w:rFonts w:hint="default"/>
          <w:b w:val="0"/>
          <w:bCs w:val="0"/>
          <w:lang w:val="en-US"/>
        </w:rPr>
      </w:pPr>
    </w:p>
    <w:p>
      <w:pPr>
        <w:numPr>
          <w:ilvl w:val="0"/>
          <w:numId w:val="14"/>
        </w:numPr>
        <w:ind w:left="0" w:leftChars="0" w:firstLine="0" w:firstLineChars="0"/>
        <w:rPr>
          <w:rFonts w:hint="default"/>
          <w:b/>
          <w:bCs/>
          <w:lang w:val="en-US"/>
        </w:rPr>
      </w:pPr>
      <w:r>
        <w:rPr>
          <w:rFonts w:hint="default"/>
          <w:b/>
          <w:bCs/>
          <w:lang w:val="en-US"/>
        </w:rPr>
        <w:t>GATES LSTM</w:t>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8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6"/>
                    <pic:cNvPicPr>
                      <a:picLocks noChangeAspect="1"/>
                    </pic:cNvPicPr>
                  </pic:nvPicPr>
                  <pic:blipFill>
                    <a:blip r:embed="rId78"/>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8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7"/>
                    <pic:cNvPicPr>
                      <a:picLocks noChangeAspect="1"/>
                    </pic:cNvPicPr>
                  </pic:nvPicPr>
                  <pic:blipFill>
                    <a:blip r:embed="rId79"/>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8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8"/>
                    <pic:cNvPicPr>
                      <a:picLocks noChangeAspect="1"/>
                    </pic:cNvPicPr>
                  </pic:nvPicPr>
                  <pic:blipFill>
                    <a:blip r:embed="rId80"/>
                    <a:stretch>
                      <a:fillRect/>
                    </a:stretch>
                  </pic:blipFill>
                  <pic:spPr>
                    <a:xfrm>
                      <a:off x="0" y="0"/>
                      <a:ext cx="5266690" cy="2962910"/>
                    </a:xfrm>
                    <a:prstGeom prst="rect">
                      <a:avLst/>
                    </a:prstGeom>
                    <a:noFill/>
                    <a:ln>
                      <a:noFill/>
                    </a:ln>
                  </pic:spPr>
                </pic:pic>
              </a:graphicData>
            </a:graphic>
          </wp:inline>
        </w:drawing>
      </w:r>
    </w:p>
    <w:p>
      <w:pPr>
        <w:numPr>
          <w:ilvl w:val="0"/>
          <w:numId w:val="0"/>
        </w:numPr>
        <w:ind w:left="420" w:leftChars="0"/>
        <w:rPr>
          <w:rFonts w:hint="default"/>
          <w:b/>
          <w:bCs/>
          <w:lang w:val="en-US"/>
        </w:rPr>
      </w:pPr>
      <w:r>
        <w:rPr>
          <w:rFonts w:hint="default"/>
          <w:b/>
          <w:bCs/>
          <w:lang w:val="en-US"/>
        </w:rPr>
        <w:t xml:space="preserve">All the symbols that you are watching are the vectors. </w:t>
      </w:r>
    </w:p>
    <w:p>
      <w:pPr>
        <w:numPr>
          <w:ilvl w:val="0"/>
          <w:numId w:val="0"/>
        </w:numPr>
        <w:ind w:left="420" w:leftChars="0"/>
        <w:rPr>
          <w:rFonts w:hint="default"/>
          <w:b/>
          <w:bCs/>
          <w:lang w:val="en-US"/>
        </w:rPr>
      </w:pPr>
    </w:p>
    <w:p>
      <w:pPr>
        <w:numPr>
          <w:ilvl w:val="0"/>
          <w:numId w:val="0"/>
        </w:numPr>
        <w:ind w:left="420" w:leftChars="0"/>
        <w:rPr>
          <w:rFonts w:hint="default"/>
          <w:b/>
          <w:bCs/>
          <w:lang w:val="en-US"/>
        </w:rPr>
      </w:pPr>
      <w:r>
        <w:rPr>
          <w:rFonts w:hint="default"/>
          <w:b/>
          <w:bCs/>
          <w:lang w:val="en-US"/>
        </w:rPr>
        <w:t>Rule 1:</w:t>
      </w:r>
    </w:p>
    <w:p>
      <w:pPr>
        <w:numPr>
          <w:ilvl w:val="0"/>
          <w:numId w:val="0"/>
        </w:numPr>
        <w:ind w:left="420" w:leftChars="0"/>
        <w:rPr>
          <w:rFonts w:hint="default"/>
          <w:lang w:val="en-US"/>
        </w:rPr>
      </w:pPr>
      <w:r>
        <w:rPr>
          <w:rFonts w:hint="default"/>
          <w:b/>
          <w:bCs/>
          <w:lang w:val="en-US"/>
        </w:rPr>
        <w:t>ht and ct</w:t>
      </w:r>
      <w:r>
        <w:rPr>
          <w:rFonts w:hint="default"/>
          <w:lang w:val="en-US"/>
        </w:rPr>
        <w:t xml:space="preserve"> are the vectors which are having the </w:t>
      </w:r>
      <w:r>
        <w:rPr>
          <w:rFonts w:hint="default"/>
          <w:b/>
          <w:bCs/>
          <w:lang w:val="en-US"/>
        </w:rPr>
        <w:t>same in dimensions</w:t>
      </w:r>
      <w:r>
        <w:rPr>
          <w:rFonts w:hint="default"/>
          <w:lang w:val="en-US"/>
        </w:rPr>
        <w:t>.</w:t>
      </w:r>
    </w:p>
    <w:p>
      <w:pPr>
        <w:numPr>
          <w:ilvl w:val="0"/>
          <w:numId w:val="0"/>
        </w:numPr>
        <w:ind w:left="420" w:leftChars="0"/>
        <w:rPr>
          <w:rFonts w:hint="default"/>
          <w:lang w:val="en-US"/>
        </w:rPr>
      </w:pPr>
    </w:p>
    <w:p>
      <w:pPr>
        <w:numPr>
          <w:ilvl w:val="0"/>
          <w:numId w:val="0"/>
        </w:numPr>
        <w:ind w:left="420" w:leftChars="0"/>
        <w:rPr>
          <w:rFonts w:hint="default"/>
          <w:lang w:val="en-US"/>
        </w:rPr>
      </w:pPr>
      <w:r>
        <w:rPr>
          <w:rFonts w:hint="default"/>
          <w:b/>
          <w:bCs/>
          <w:lang w:val="en-US"/>
        </w:rPr>
        <w:t>xt</w:t>
      </w:r>
      <w:r>
        <w:rPr>
          <w:rFonts w:hint="default"/>
          <w:lang w:val="en-US"/>
        </w:rPr>
        <w:t xml:space="preserve"> -  Converting from text to numbers -  One hot encoding. </w:t>
      </w:r>
    </w:p>
    <w:p>
      <w:pPr>
        <w:numPr>
          <w:ilvl w:val="0"/>
          <w:numId w:val="0"/>
        </w:numPr>
        <w:ind w:left="420" w:leftChars="0"/>
      </w:pPr>
      <w:r>
        <w:drawing>
          <wp:inline distT="0" distB="0" distL="114300" distR="114300">
            <wp:extent cx="5269230" cy="2607310"/>
            <wp:effectExtent l="0" t="0" r="7620" b="2540"/>
            <wp:docPr id="8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9"/>
                    <pic:cNvPicPr>
                      <a:picLocks noChangeAspect="1"/>
                    </pic:cNvPicPr>
                  </pic:nvPicPr>
                  <pic:blipFill>
                    <a:blip r:embed="rId81"/>
                    <a:stretch>
                      <a:fillRect/>
                    </a:stretch>
                  </pic:blipFill>
                  <pic:spPr>
                    <a:xfrm>
                      <a:off x="0" y="0"/>
                      <a:ext cx="5269230" cy="2607310"/>
                    </a:xfrm>
                    <a:prstGeom prst="rect">
                      <a:avLst/>
                    </a:prstGeom>
                    <a:noFill/>
                    <a:ln>
                      <a:noFill/>
                    </a:ln>
                  </pic:spPr>
                </pic:pic>
              </a:graphicData>
            </a:graphic>
          </wp:inline>
        </w:drawing>
      </w:r>
    </w:p>
    <w:p>
      <w:pPr>
        <w:numPr>
          <w:ilvl w:val="0"/>
          <w:numId w:val="0"/>
        </w:numPr>
        <w:ind w:left="420" w:leftChars="0"/>
        <w:rPr>
          <w:rFonts w:hint="default"/>
          <w:lang w:val="en-US"/>
        </w:rPr>
      </w:pPr>
      <w:r>
        <w:rPr>
          <w:rFonts w:hint="default"/>
          <w:b/>
          <w:bCs/>
          <w:lang w:val="en-US"/>
        </w:rPr>
        <w:t>RULE 2</w:t>
      </w:r>
      <w:r>
        <w:rPr>
          <w:rFonts w:hint="default"/>
          <w:lang w:val="en-US"/>
        </w:rPr>
        <w:t xml:space="preserve">: </w:t>
      </w:r>
    </w:p>
    <w:p>
      <w:pPr>
        <w:numPr>
          <w:ilvl w:val="0"/>
          <w:numId w:val="0"/>
        </w:numPr>
        <w:ind w:left="420" w:leftChars="0"/>
      </w:pPr>
      <w:r>
        <w:drawing>
          <wp:inline distT="0" distB="0" distL="114300" distR="114300">
            <wp:extent cx="5269230" cy="2607310"/>
            <wp:effectExtent l="0" t="0" r="7620" b="2540"/>
            <wp:docPr id="8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0"/>
                    <pic:cNvPicPr>
                      <a:picLocks noChangeAspect="1"/>
                    </pic:cNvPicPr>
                  </pic:nvPicPr>
                  <pic:blipFill>
                    <a:blip r:embed="rId82"/>
                    <a:stretch>
                      <a:fillRect/>
                    </a:stretch>
                  </pic:blipFill>
                  <pic:spPr>
                    <a:xfrm>
                      <a:off x="0" y="0"/>
                      <a:ext cx="5269230" cy="2607310"/>
                    </a:xfrm>
                    <a:prstGeom prst="rect">
                      <a:avLst/>
                    </a:prstGeom>
                    <a:noFill/>
                    <a:ln>
                      <a:noFill/>
                    </a:ln>
                  </pic:spPr>
                </pic:pic>
              </a:graphicData>
            </a:graphic>
          </wp:inline>
        </w:drawing>
      </w:r>
    </w:p>
    <w:p>
      <w:pPr>
        <w:numPr>
          <w:ilvl w:val="0"/>
          <w:numId w:val="0"/>
        </w:numPr>
        <w:ind w:left="420" w:leftChars="0"/>
        <w:rPr>
          <w:rFonts w:hint="default"/>
          <w:lang w:val="en-US"/>
        </w:rPr>
      </w:pPr>
      <w:r>
        <w:rPr>
          <w:rFonts w:hint="default"/>
          <w:lang w:val="en-US"/>
        </w:rPr>
        <w:t xml:space="preserve">The values of </w:t>
      </w:r>
      <w:r>
        <w:rPr>
          <w:rFonts w:hint="default"/>
          <w:b/>
          <w:bCs/>
          <w:lang w:val="en-US"/>
        </w:rPr>
        <w:t xml:space="preserve"> ft, it, ct bar, ot</w:t>
      </w:r>
      <w:r>
        <w:rPr>
          <w:rFonts w:hint="default"/>
          <w:lang w:val="en-US"/>
        </w:rPr>
        <w:t xml:space="preserve"> all are of the same dimension. Similiar to the dimension of the </w:t>
      </w:r>
      <w:r>
        <w:rPr>
          <w:rFonts w:hint="default"/>
          <w:b/>
          <w:bCs/>
          <w:lang w:val="en-US"/>
        </w:rPr>
        <w:t>ct and ht</w:t>
      </w:r>
      <w:r>
        <w:rPr>
          <w:rFonts w:hint="default"/>
          <w:lang w:val="en-US"/>
        </w:rPr>
        <w:t>.</w:t>
      </w:r>
    </w:p>
    <w:p>
      <w:pPr>
        <w:numPr>
          <w:ilvl w:val="0"/>
          <w:numId w:val="0"/>
        </w:numPr>
        <w:rPr>
          <w:rFonts w:hint="default"/>
          <w:lang w:val="en-US"/>
        </w:rPr>
      </w:pPr>
    </w:p>
    <w:p>
      <w:pPr>
        <w:numPr>
          <w:ilvl w:val="1"/>
          <w:numId w:val="14"/>
        </w:numPr>
        <w:ind w:left="840" w:leftChars="0" w:hanging="420" w:firstLineChars="0"/>
        <w:rPr>
          <w:rFonts w:hint="default"/>
          <w:lang w:val="en-US"/>
        </w:rPr>
      </w:pPr>
      <w:r>
        <w:drawing>
          <wp:inline distT="0" distB="0" distL="114300" distR="114300">
            <wp:extent cx="5270500" cy="2882900"/>
            <wp:effectExtent l="0" t="0" r="6350" b="12700"/>
            <wp:docPr id="8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1"/>
                    <pic:cNvPicPr>
                      <a:picLocks noChangeAspect="1"/>
                    </pic:cNvPicPr>
                  </pic:nvPicPr>
                  <pic:blipFill>
                    <a:blip r:embed="rId83"/>
                    <a:stretch>
                      <a:fillRect/>
                    </a:stretch>
                  </pic:blipFill>
                  <pic:spPr>
                    <a:xfrm>
                      <a:off x="0" y="0"/>
                      <a:ext cx="5270500" cy="288290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rPr>
          <w:rFonts w:hint="default"/>
          <w:lang w:val="en-US"/>
        </w:rPr>
        <w:t xml:space="preserve">The one which are in red is used for making the vector point operartions,  which is just the matric multiplication. </w:t>
      </w:r>
    </w:p>
    <w:p>
      <w:pPr>
        <w:numPr>
          <w:ilvl w:val="1"/>
          <w:numId w:val="14"/>
        </w:numPr>
        <w:ind w:left="840" w:leftChars="0" w:hanging="420" w:firstLineChars="0"/>
        <w:rPr>
          <w:rFonts w:hint="default"/>
          <w:lang w:val="en-US"/>
        </w:rPr>
      </w:pPr>
      <w:r>
        <w:drawing>
          <wp:inline distT="0" distB="0" distL="114300" distR="114300">
            <wp:extent cx="5269230" cy="2454910"/>
            <wp:effectExtent l="0" t="0" r="7620" b="2540"/>
            <wp:docPr id="8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3"/>
                    <pic:cNvPicPr>
                      <a:picLocks noChangeAspect="1"/>
                    </pic:cNvPicPr>
                  </pic:nvPicPr>
                  <pic:blipFill>
                    <a:blip r:embed="rId84"/>
                    <a:stretch>
                      <a:fillRect/>
                    </a:stretch>
                  </pic:blipFill>
                  <pic:spPr>
                    <a:xfrm>
                      <a:off x="0" y="0"/>
                      <a:ext cx="5269230" cy="2454910"/>
                    </a:xfrm>
                    <a:prstGeom prst="rect">
                      <a:avLst/>
                    </a:prstGeom>
                    <a:noFill/>
                    <a:ln>
                      <a:noFill/>
                    </a:ln>
                  </pic:spPr>
                </pic:pic>
              </a:graphicData>
            </a:graphic>
          </wp:inline>
        </w:drawing>
      </w:r>
    </w:p>
    <w:p>
      <w:pPr>
        <w:numPr>
          <w:ilvl w:val="2"/>
          <w:numId w:val="14"/>
        </w:numPr>
        <w:ind w:left="1260" w:leftChars="0" w:hanging="420" w:firstLineChars="0"/>
        <w:rPr>
          <w:rFonts w:hint="default"/>
          <w:lang w:val="en-US"/>
        </w:rPr>
      </w:pPr>
      <w:r>
        <w:rPr>
          <w:rFonts w:hint="default"/>
          <w:lang w:val="en-US"/>
        </w:rPr>
        <w:t xml:space="preserve">Pointwise addition - Ths is used for sake addng the numbers together. Matrix addition. </w:t>
      </w:r>
    </w:p>
    <w:p>
      <w:pPr>
        <w:numPr>
          <w:ilvl w:val="1"/>
          <w:numId w:val="14"/>
        </w:numPr>
        <w:ind w:left="840" w:leftChars="0" w:hanging="420" w:firstLineChars="0"/>
        <w:rPr>
          <w:rFonts w:hint="default"/>
          <w:lang w:val="en-US"/>
        </w:rPr>
      </w:pPr>
      <w:r>
        <w:drawing>
          <wp:inline distT="0" distB="0" distL="114300" distR="114300">
            <wp:extent cx="5267960" cy="935355"/>
            <wp:effectExtent l="0" t="0" r="8890" b="17145"/>
            <wp:docPr id="8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4"/>
                    <pic:cNvPicPr>
                      <a:picLocks noChangeAspect="1"/>
                    </pic:cNvPicPr>
                  </pic:nvPicPr>
                  <pic:blipFill>
                    <a:blip r:embed="rId85"/>
                    <a:stretch>
                      <a:fillRect/>
                    </a:stretch>
                  </pic:blipFill>
                  <pic:spPr>
                    <a:xfrm>
                      <a:off x="0" y="0"/>
                      <a:ext cx="5267960" cy="935355"/>
                    </a:xfrm>
                    <a:prstGeom prst="rect">
                      <a:avLst/>
                    </a:prstGeom>
                    <a:noFill/>
                    <a:ln>
                      <a:noFill/>
                    </a:ln>
                  </pic:spPr>
                </pic:pic>
              </a:graphicData>
            </a:graphic>
          </wp:inline>
        </w:drawing>
      </w:r>
    </w:p>
    <w:p>
      <w:pPr>
        <w:numPr>
          <w:ilvl w:val="2"/>
          <w:numId w:val="14"/>
        </w:numPr>
        <w:ind w:left="1260" w:leftChars="0" w:hanging="420" w:firstLineChars="0"/>
        <w:rPr>
          <w:rFonts w:hint="default"/>
          <w:lang w:val="en-US"/>
        </w:rPr>
      </w:pPr>
      <w:r>
        <w:rPr>
          <w:rFonts w:hint="default"/>
          <w:lang w:val="en-US"/>
        </w:rPr>
        <w:t>This is pointwise tanh.</w:t>
      </w:r>
    </w:p>
    <w:p>
      <w:pPr>
        <w:numPr>
          <w:ilvl w:val="0"/>
          <w:numId w:val="0"/>
        </w:numPr>
        <w:rPr>
          <w:rFonts w:hint="default"/>
          <w:lang w:val="en-US"/>
        </w:rPr>
      </w:pPr>
    </w:p>
    <w:p>
      <w:pPr>
        <w:numPr>
          <w:ilvl w:val="0"/>
          <w:numId w:val="0"/>
        </w:numPr>
        <w:rPr>
          <w:rFonts w:hint="default"/>
          <w:lang w:val="en-US"/>
        </w:rPr>
      </w:pPr>
      <w:r>
        <w:rPr>
          <w:rFonts w:hint="default"/>
          <w:lang w:val="en-US"/>
        </w:rPr>
        <w:t xml:space="preserve">Now it is time for Yellow color boxes,  which are nothing but the nueral networks layers. </w:t>
      </w:r>
    </w:p>
    <w:p>
      <w:pPr>
        <w:numPr>
          <w:ilvl w:val="0"/>
          <w:numId w:val="0"/>
        </w:numPr>
        <w:rPr>
          <w:rFonts w:hint="default"/>
          <w:lang w:val="en-US"/>
        </w:rPr>
      </w:pPr>
      <w:r>
        <w:rPr>
          <w:rFonts w:hint="default"/>
          <w:lang w:val="en-US"/>
        </w:rPr>
        <w:t>The red points are the point wise multiplication.</w:t>
      </w:r>
    </w:p>
    <w:p>
      <w:pPr>
        <w:numPr>
          <w:ilvl w:val="1"/>
          <w:numId w:val="14"/>
        </w:numPr>
        <w:ind w:left="840" w:leftChars="0" w:hanging="420" w:firstLineChars="0"/>
        <w:rPr>
          <w:rFonts w:hint="default"/>
          <w:lang w:val="en-US"/>
        </w:rPr>
      </w:pPr>
      <w:r>
        <w:rPr>
          <w:rFonts w:hint="default"/>
          <w:b/>
          <w:bCs/>
          <w:lang w:val="en-US"/>
        </w:rPr>
        <w:t>Yellow Box</w:t>
      </w:r>
      <w:r>
        <w:rPr>
          <w:rFonts w:hint="default"/>
          <w:lang w:val="en-US"/>
        </w:rPr>
        <w:t xml:space="preserve">: </w:t>
      </w:r>
    </w:p>
    <w:p>
      <w:pPr>
        <w:numPr>
          <w:ilvl w:val="2"/>
          <w:numId w:val="14"/>
        </w:numPr>
        <w:ind w:left="1260" w:leftChars="0" w:hanging="420" w:firstLineChars="0"/>
        <w:rPr>
          <w:rFonts w:hint="default"/>
          <w:lang w:val="en-US"/>
        </w:rPr>
      </w:pPr>
      <w:r>
        <w:rPr>
          <w:rFonts w:hint="default"/>
          <w:lang w:val="en-US"/>
        </w:rPr>
        <w:t xml:space="preserve">These are all the NN. The one mentioned in </w:t>
      </w:r>
      <w:r>
        <w:rPr>
          <w:rFonts w:hint="default"/>
          <w:b/>
          <w:bCs/>
          <w:lang w:val="en-US"/>
        </w:rPr>
        <w:t xml:space="preserve">sigma </w:t>
      </w:r>
      <w:r>
        <w:rPr>
          <w:rFonts w:hint="default"/>
          <w:lang w:val="en-US"/>
        </w:rPr>
        <w:t xml:space="preserve">has the </w:t>
      </w:r>
      <w:r>
        <w:rPr>
          <w:rFonts w:hint="default"/>
          <w:b/>
          <w:bCs/>
          <w:lang w:val="en-US"/>
        </w:rPr>
        <w:t>sigma</w:t>
      </w:r>
      <w:r>
        <w:rPr>
          <w:rFonts w:hint="default"/>
          <w:lang w:val="en-US"/>
        </w:rPr>
        <w:t xml:space="preserve">  activation function in the Nueron of the whole layer.  The hidden layer has  many nuerons in it. </w:t>
      </w:r>
      <w:r>
        <w:rPr>
          <w:rFonts w:hint="default"/>
          <w:b/>
          <w:bCs/>
          <w:lang w:val="en-US"/>
        </w:rPr>
        <w:t xml:space="preserve">tanh  has </w:t>
      </w:r>
      <w:r>
        <w:rPr>
          <w:rFonts w:hint="default"/>
          <w:b w:val="0"/>
          <w:bCs w:val="0"/>
          <w:lang w:val="en-US"/>
        </w:rPr>
        <w:t xml:space="preserve">tanh as the activation function. </w:t>
      </w:r>
    </w:p>
    <w:p>
      <w:pPr>
        <w:numPr>
          <w:ilvl w:val="2"/>
          <w:numId w:val="14"/>
        </w:numPr>
        <w:ind w:left="1260" w:leftChars="0" w:hanging="420" w:firstLineChars="0"/>
        <w:rPr>
          <w:rFonts w:hint="default"/>
          <w:lang w:val="en-US"/>
        </w:rPr>
      </w:pPr>
      <w:r>
        <w:rPr>
          <w:rFonts w:hint="default"/>
          <w:lang w:val="en-US"/>
        </w:rPr>
        <w:t xml:space="preserve">  </w:t>
      </w:r>
      <w:r>
        <w:rPr>
          <w:rFonts w:hint="default"/>
          <w:b/>
          <w:bCs/>
          <w:lang w:val="en-US"/>
        </w:rPr>
        <w:t xml:space="preserve">Hyper parameter-  </w:t>
      </w:r>
    </w:p>
    <w:p>
      <w:pPr>
        <w:numPr>
          <w:ilvl w:val="3"/>
          <w:numId w:val="14"/>
        </w:numPr>
        <w:ind w:left="1680" w:leftChars="0" w:hanging="420" w:firstLineChars="0"/>
        <w:rPr>
          <w:rFonts w:hint="default"/>
          <w:lang w:val="en-US"/>
        </w:rPr>
      </w:pPr>
      <w:r>
        <w:rPr>
          <w:rFonts w:hint="default"/>
          <w:b/>
          <w:bCs/>
          <w:lang w:val="en-US"/>
        </w:rPr>
        <w:t xml:space="preserve">The number of nuerons within a layer is hyperparameter. </w:t>
      </w:r>
    </w:p>
    <w:p>
      <w:pPr>
        <w:numPr>
          <w:ilvl w:val="3"/>
          <w:numId w:val="14"/>
        </w:numPr>
        <w:ind w:left="1680" w:leftChars="0" w:hanging="420" w:firstLineChars="0"/>
        <w:rPr>
          <w:rFonts w:hint="default"/>
          <w:lang w:val="en-US"/>
        </w:rPr>
      </w:pPr>
      <w:r>
        <w:rPr>
          <w:rFonts w:hint="default"/>
          <w:b/>
          <w:bCs/>
          <w:lang w:val="en-US"/>
        </w:rPr>
        <w:t xml:space="preserve">All the hidden layers must have the same number of nuerons in it. </w:t>
      </w:r>
    </w:p>
    <w:p>
      <w:pPr>
        <w:numPr>
          <w:ilvl w:val="1"/>
          <w:numId w:val="14"/>
        </w:numPr>
        <w:ind w:left="840" w:leftChars="0" w:hanging="420" w:firstLineChars="0"/>
        <w:rPr>
          <w:rFonts w:hint="default"/>
          <w:lang w:val="en-US"/>
        </w:rPr>
      </w:pPr>
      <w:r>
        <w:drawing>
          <wp:inline distT="0" distB="0" distL="114300" distR="114300">
            <wp:extent cx="5268595" cy="4471035"/>
            <wp:effectExtent l="0" t="0" r="8255" b="5715"/>
            <wp:docPr id="9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5"/>
                    <pic:cNvPicPr>
                      <a:picLocks noChangeAspect="1"/>
                    </pic:cNvPicPr>
                  </pic:nvPicPr>
                  <pic:blipFill>
                    <a:blip r:embed="rId86"/>
                    <a:stretch>
                      <a:fillRect/>
                    </a:stretch>
                  </pic:blipFill>
                  <pic:spPr>
                    <a:xfrm>
                      <a:off x="0" y="0"/>
                      <a:ext cx="5268595" cy="4471035"/>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9865" cy="4990465"/>
            <wp:effectExtent l="0" t="0" r="6985" b="635"/>
            <wp:docPr id="9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86"/>
                    <pic:cNvPicPr>
                      <a:picLocks noChangeAspect="1"/>
                    </pic:cNvPicPr>
                  </pic:nvPicPr>
                  <pic:blipFill>
                    <a:blip r:embed="rId87"/>
                    <a:stretch>
                      <a:fillRect/>
                    </a:stretch>
                  </pic:blipFill>
                  <pic:spPr>
                    <a:xfrm>
                      <a:off x="0" y="0"/>
                      <a:ext cx="5269865" cy="4990465"/>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71770" cy="4055745"/>
            <wp:effectExtent l="0" t="0" r="5080" b="1905"/>
            <wp:docPr id="9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87"/>
                    <pic:cNvPicPr>
                      <a:picLocks noChangeAspect="1"/>
                    </pic:cNvPicPr>
                  </pic:nvPicPr>
                  <pic:blipFill>
                    <a:blip r:embed="rId88"/>
                    <a:stretch>
                      <a:fillRect/>
                    </a:stretch>
                  </pic:blipFill>
                  <pic:spPr>
                    <a:xfrm>
                      <a:off x="0" y="0"/>
                      <a:ext cx="5271770" cy="4055745"/>
                    </a:xfrm>
                    <a:prstGeom prst="rect">
                      <a:avLst/>
                    </a:prstGeom>
                    <a:noFill/>
                    <a:ln>
                      <a:noFill/>
                    </a:ln>
                  </pic:spPr>
                </pic:pic>
              </a:graphicData>
            </a:graphic>
          </wp:inline>
        </w:drawing>
      </w:r>
    </w:p>
    <w:p>
      <w:pPr>
        <w:numPr>
          <w:numId w:val="0"/>
        </w:numPr>
        <w:rPr>
          <w:rFonts w:hint="default"/>
          <w:lang w:val="en-US"/>
        </w:rPr>
      </w:pPr>
    </w:p>
    <w:p>
      <w:pPr>
        <w:numPr>
          <w:ilvl w:val="0"/>
          <w:numId w:val="14"/>
        </w:numPr>
        <w:ind w:left="0" w:leftChars="0" w:firstLine="0" w:firstLineChars="0"/>
        <w:rPr>
          <w:rFonts w:hint="default"/>
          <w:b/>
          <w:bCs/>
          <w:lang w:val="en-US"/>
        </w:rPr>
      </w:pPr>
      <w:r>
        <w:rPr>
          <w:rFonts w:hint="default"/>
          <w:b/>
          <w:bCs/>
          <w:lang w:val="en-US"/>
        </w:rPr>
        <w:t>FORGET GATE</w:t>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pic:cNvPicPr>
                      <a:picLocks noChangeAspect="1"/>
                    </pic:cNvPicPr>
                  </pic:nvPicPr>
                  <pic:blipFill>
                    <a:blip r:embed="rId89"/>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rPr>
          <w:rFonts w:hint="default"/>
          <w:lang w:val="en-US"/>
        </w:rPr>
        <w:t xml:space="preserve">The forget gate has 2 inputs first x11,  then from the previous hidden state. </w:t>
      </w:r>
    </w:p>
    <w:p>
      <w:pPr>
        <w:numPr>
          <w:ilvl w:val="1"/>
          <w:numId w:val="14"/>
        </w:numPr>
        <w:ind w:left="840" w:leftChars="0" w:hanging="420" w:firstLineChars="0"/>
        <w:rPr>
          <w:rFonts w:hint="default"/>
          <w:lang w:val="en-US"/>
        </w:rPr>
      </w:pPr>
      <w:r>
        <w:rPr>
          <w:rFonts w:hint="default"/>
          <w:lang w:val="en-US"/>
        </w:rPr>
        <w:t>The shape of weights from the prvious hidden state and number of nuerons must be of the same  size.</w:t>
      </w:r>
    </w:p>
    <w:p>
      <w:pPr>
        <w:numPr>
          <w:ilvl w:val="0"/>
          <w:numId w:val="14"/>
        </w:numPr>
        <w:ind w:left="0" w:leftChars="0" w:firstLine="0" w:firstLineChars="0"/>
        <w:rPr>
          <w:rFonts w:hint="default"/>
          <w:b/>
          <w:bCs/>
          <w:sz w:val="32"/>
          <w:szCs w:val="32"/>
          <w:lang w:val="en-US"/>
        </w:rPr>
      </w:pPr>
      <w:r>
        <w:rPr>
          <w:rFonts w:hint="default"/>
          <w:b/>
          <w:bCs/>
          <w:sz w:val="32"/>
          <w:szCs w:val="32"/>
          <w:lang w:val="en-US"/>
        </w:rPr>
        <w:t>Input Gate</w:t>
      </w:r>
    </w:p>
    <w:p>
      <w:pPr>
        <w:numPr>
          <w:ilvl w:val="1"/>
          <w:numId w:val="14"/>
        </w:numPr>
        <w:ind w:left="840" w:leftChars="0" w:hanging="420" w:firstLineChars="0"/>
        <w:rPr>
          <w:rFonts w:hint="default"/>
          <w:lang w:val="en-US"/>
        </w:rPr>
      </w:pPr>
      <w:r>
        <w:drawing>
          <wp:inline distT="0" distB="0" distL="114300" distR="114300">
            <wp:extent cx="4457065" cy="1504950"/>
            <wp:effectExtent l="0" t="0" r="635"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90"/>
                    <a:srcRect l="14287" t="18324" r="11394" b="37291"/>
                    <a:stretch>
                      <a:fillRect/>
                    </a:stretch>
                  </pic:blipFill>
                  <pic:spPr>
                    <a:xfrm>
                      <a:off x="0" y="0"/>
                      <a:ext cx="4457065" cy="150495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pic:cNvPicPr>
                      <a:picLocks noChangeAspect="1"/>
                    </pic:cNvPicPr>
                  </pic:nvPicPr>
                  <pic:blipFill>
                    <a:blip r:embed="rId91"/>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
                    <pic:cNvPicPr>
                      <a:picLocks noChangeAspect="1"/>
                    </pic:cNvPicPr>
                  </pic:nvPicPr>
                  <pic:blipFill>
                    <a:blip r:embed="rId92"/>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
                    <pic:cNvPicPr>
                      <a:picLocks noChangeAspect="1"/>
                    </pic:cNvPicPr>
                  </pic:nvPicPr>
                  <pic:blipFill>
                    <a:blip r:embed="rId93"/>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
                    <pic:cNvPicPr>
                      <a:picLocks noChangeAspect="1"/>
                    </pic:cNvPicPr>
                  </pic:nvPicPr>
                  <pic:blipFill>
                    <a:blip r:embed="rId94"/>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rPr>
          <w:rFonts w:hint="default"/>
          <w:lang w:val="en-US"/>
        </w:rPr>
        <w:t xml:space="preserve">The problem with the RNN is the vanishing gradient when we have more number of layers in it.  IN RNN there is chances of vanishing. </w:t>
      </w:r>
    </w:p>
    <w:p>
      <w:pPr>
        <w:numPr>
          <w:ilvl w:val="1"/>
          <w:numId w:val="14"/>
        </w:numPr>
        <w:ind w:left="840" w:leftChars="0" w:hanging="420" w:firstLineChars="0"/>
        <w:rPr>
          <w:rFonts w:hint="default"/>
          <w:lang w:val="en-US"/>
        </w:rPr>
      </w:pPr>
      <w:r>
        <w:rPr>
          <w:rFonts w:hint="default"/>
          <w:lang w:val="en-US"/>
        </w:rPr>
        <w:t>By chaning here it can be removed.</w:t>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8"/>
                    <pic:cNvPicPr>
                      <a:picLocks noChangeAspect="1"/>
                    </pic:cNvPicPr>
                  </pic:nvPicPr>
                  <pic:blipFill>
                    <a:blip r:embed="rId95"/>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rPr>
          <w:rFonts w:hint="default"/>
          <w:lang w:val="en-US"/>
        </w:rPr>
        <w:t>if the ft, all of them are 1, then in output from the input gate is 0 all. Then we get the same input even after moving on for many number of layers. This opportunity is not availabe RNN.  By defult that will be vanished.</w:t>
      </w:r>
    </w:p>
    <w:p>
      <w:pPr>
        <w:numPr>
          <w:ilvl w:val="1"/>
          <w:numId w:val="14"/>
        </w:numPr>
        <w:ind w:left="840" w:leftChars="0" w:hanging="420" w:firstLineChars="0"/>
        <w:rPr>
          <w:rFonts w:hint="default"/>
          <w:lang w:val="en-US"/>
        </w:rPr>
      </w:pPr>
      <w:r>
        <w:rPr>
          <w:rFonts w:hint="default"/>
          <w:lang w:val="en-US"/>
        </w:rPr>
        <w:t xml:space="preserve">Long term state is manitained. </w:t>
      </w:r>
    </w:p>
    <w:p>
      <w:pPr>
        <w:numPr>
          <w:ilvl w:val="0"/>
          <w:numId w:val="14"/>
        </w:numPr>
        <w:ind w:left="0" w:leftChars="0" w:firstLine="0" w:firstLineChars="0"/>
        <w:rPr>
          <w:rFonts w:hint="default"/>
          <w:lang w:val="en-US"/>
        </w:rPr>
      </w:pPr>
      <w:r>
        <w:rPr>
          <w:rFonts w:hint="default"/>
          <w:b/>
          <w:bCs/>
          <w:lang w:val="en-US"/>
        </w:rPr>
        <w:t>Output gate</w:t>
      </w:r>
      <w:r>
        <w:rPr>
          <w:rFonts w:hint="default"/>
          <w:lang w:val="en-US"/>
        </w:rPr>
        <w:t xml:space="preserve">: </w:t>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0"/>
                    <pic:cNvPicPr>
                      <a:picLocks noChangeAspect="1"/>
                    </pic:cNvPicPr>
                  </pic:nvPicPr>
                  <pic:blipFill>
                    <a:blip r:embed="rId96"/>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drawing>
          <wp:inline distT="0" distB="0" distL="114300" distR="114300">
            <wp:extent cx="5266690" cy="2962910"/>
            <wp:effectExtent l="0" t="0" r="10160" b="8890"/>
            <wp:docPr id="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1"/>
                    <pic:cNvPicPr>
                      <a:picLocks noChangeAspect="1"/>
                    </pic:cNvPicPr>
                  </pic:nvPicPr>
                  <pic:blipFill>
                    <a:blip r:embed="rId97"/>
                    <a:stretch>
                      <a:fillRect/>
                    </a:stretch>
                  </pic:blipFill>
                  <pic:spPr>
                    <a:xfrm>
                      <a:off x="0" y="0"/>
                      <a:ext cx="5266690" cy="2962910"/>
                    </a:xfrm>
                    <a:prstGeom prst="rect">
                      <a:avLst/>
                    </a:prstGeom>
                    <a:noFill/>
                    <a:ln>
                      <a:noFill/>
                    </a:ln>
                  </pic:spPr>
                </pic:pic>
              </a:graphicData>
            </a:graphic>
          </wp:inline>
        </w:drawing>
      </w:r>
    </w:p>
    <w:p>
      <w:pPr>
        <w:numPr>
          <w:ilvl w:val="1"/>
          <w:numId w:val="14"/>
        </w:numPr>
        <w:ind w:left="840" w:leftChars="0" w:hanging="420" w:firstLineChars="0"/>
        <w:rPr>
          <w:rFonts w:hint="default"/>
          <w:lang w:val="en-US"/>
        </w:rPr>
      </w:pPr>
      <w:r>
        <w:rPr>
          <w:rFonts w:hint="default"/>
          <w:lang w:val="en-US"/>
        </w:rPr>
        <w:drawing>
          <wp:inline distT="0" distB="0" distL="114300" distR="114300">
            <wp:extent cx="5268595" cy="8610600"/>
            <wp:effectExtent l="0" t="0" r="8255" b="0"/>
            <wp:docPr id="97" name="Picture 97" descr="WhatsApp Image 2025-02-09 at 1.41.5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WhatsApp Image 2025-02-09 at 1.41.54 AM"/>
                    <pic:cNvPicPr>
                      <a:picLocks noChangeAspect="1"/>
                    </pic:cNvPicPr>
                  </pic:nvPicPr>
                  <pic:blipFill>
                    <a:blip r:embed="rId98"/>
                    <a:stretch>
                      <a:fillRect/>
                    </a:stretch>
                  </pic:blipFill>
                  <pic:spPr>
                    <a:xfrm>
                      <a:off x="0" y="0"/>
                      <a:ext cx="5268595" cy="8610600"/>
                    </a:xfrm>
                    <a:prstGeom prst="rect">
                      <a:avLst/>
                    </a:prstGeom>
                  </pic:spPr>
                </pic:pic>
              </a:graphicData>
            </a:graphic>
          </wp:inline>
        </w:drawing>
      </w:r>
    </w:p>
    <w:p>
      <w:pPr>
        <w:numPr>
          <w:ilvl w:val="1"/>
          <w:numId w:val="14"/>
        </w:numPr>
        <w:ind w:left="840" w:leftChars="0" w:hanging="420" w:firstLineChars="0"/>
        <w:rPr>
          <w:rFonts w:hint="default"/>
          <w:lang w:val="en-US"/>
        </w:rPr>
      </w:pPr>
      <w:r>
        <w:rPr>
          <w:rFonts w:hint="default"/>
          <w:lang w:val="en-US"/>
        </w:rPr>
        <w:drawing>
          <wp:inline distT="0" distB="0" distL="114300" distR="114300">
            <wp:extent cx="5268595" cy="5147945"/>
            <wp:effectExtent l="0" t="0" r="8255" b="14605"/>
            <wp:docPr id="98" name="Picture 98" descr="WhatsApp Image 2025-02-09 at 1.42.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WhatsApp Image 2025-02-09 at 1.42.09 AM"/>
                    <pic:cNvPicPr>
                      <a:picLocks noChangeAspect="1"/>
                    </pic:cNvPicPr>
                  </pic:nvPicPr>
                  <pic:blipFill>
                    <a:blip r:embed="rId99"/>
                    <a:stretch>
                      <a:fillRect/>
                    </a:stretch>
                  </pic:blipFill>
                  <pic:spPr>
                    <a:xfrm>
                      <a:off x="0" y="0"/>
                      <a:ext cx="5268595" cy="5147945"/>
                    </a:xfrm>
                    <a:prstGeom prst="rect">
                      <a:avLst/>
                    </a:prstGeom>
                  </pic:spPr>
                </pic:pic>
              </a:graphicData>
            </a:graphic>
          </wp:inline>
        </w:drawing>
      </w:r>
    </w:p>
    <w:p>
      <w:pPr>
        <w:numPr>
          <w:ilvl w:val="1"/>
          <w:numId w:val="14"/>
        </w:numPr>
        <w:ind w:left="840" w:leftChars="0" w:hanging="420" w:firstLineChars="0"/>
        <w:rPr>
          <w:rFonts w:hint="default"/>
          <w:lang w:val="en-US"/>
        </w:rPr>
      </w:pPr>
      <w:bookmarkStart w:id="0" w:name="_GoBack"/>
      <w:r>
        <w:rPr>
          <w:rFonts w:hint="default"/>
          <w:lang w:val="en-US"/>
        </w:rPr>
        <w:drawing>
          <wp:inline distT="0" distB="0" distL="114300" distR="114300">
            <wp:extent cx="5266690" cy="5266690"/>
            <wp:effectExtent l="0" t="0" r="10160" b="10160"/>
            <wp:docPr id="99" name="Picture 99" descr="WhatsApp Image 2025-02-09 at 1.42.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WhatsApp Image 2025-02-09 at 1.42.18 AM"/>
                    <pic:cNvPicPr>
                      <a:picLocks noChangeAspect="1"/>
                    </pic:cNvPicPr>
                  </pic:nvPicPr>
                  <pic:blipFill>
                    <a:blip r:embed="rId100"/>
                    <a:stretch>
                      <a:fillRect/>
                    </a:stretch>
                  </pic:blipFill>
                  <pic:spPr>
                    <a:xfrm>
                      <a:off x="0" y="0"/>
                      <a:ext cx="5266690" cy="5266690"/>
                    </a:xfrm>
                    <a:prstGeom prst="rect">
                      <a:avLst/>
                    </a:prstGeom>
                  </pic:spPr>
                </pic:pic>
              </a:graphicData>
            </a:graphic>
          </wp:inline>
        </w:drawing>
      </w:r>
      <w:bookmarkEnd w:id="0"/>
    </w:p>
    <w:p>
      <w:pPr>
        <w:numPr>
          <w:numId w:val="0"/>
        </w:numPr>
        <w:rPr>
          <w:rFonts w:hint="default"/>
          <w:lang w:val="en-US"/>
        </w:rPr>
      </w:pPr>
    </w:p>
    <w:p>
      <w:pPr>
        <w:numPr>
          <w:ilvl w:val="0"/>
          <w:numId w:val="14"/>
        </w:numPr>
        <w:ind w:left="0" w:leftChars="0" w:firstLine="0" w:firstLineChars="0"/>
        <w:rPr>
          <w:rFonts w:hint="default"/>
          <w:b/>
          <w:bCs/>
          <w:lang w:val="en-US"/>
        </w:rPr>
      </w:pPr>
      <w:r>
        <w:rPr>
          <w:rFonts w:hint="default"/>
          <w:b/>
          <w:bCs/>
          <w:lang w:val="en-US"/>
        </w:rPr>
        <w:t>NEXT WORD PREDICTOR</w:t>
      </w:r>
    </w:p>
    <w:p>
      <w:pPr>
        <w:numPr>
          <w:ilvl w:val="1"/>
          <w:numId w:val="14"/>
        </w:numPr>
        <w:ind w:left="840" w:leftChars="0" w:hanging="420" w:firstLineChars="0"/>
        <w:rPr>
          <w:rFonts w:hint="default"/>
          <w:lang w:val="en-US"/>
        </w:rPr>
      </w:pPr>
    </w:p>
    <w:p>
      <w:pPr>
        <w:numPr>
          <w:ilvl w:val="1"/>
          <w:numId w:val="14"/>
        </w:numPr>
        <w:ind w:left="840" w:leftChars="0" w:hanging="420" w:firstLineChars="0"/>
        <w:rPr>
          <w:rFonts w:hint="default"/>
          <w:lang w:val="en-US"/>
        </w:rPr>
      </w:pPr>
      <w:r>
        <w:rPr>
          <w:rFonts w:hint="default"/>
          <w:lang w:val="en-US"/>
        </w:rPr>
        <w:t>S</w:t>
      </w:r>
    </w:p>
    <w:p>
      <w:pPr>
        <w:numPr>
          <w:ilvl w:val="0"/>
          <w:numId w:val="14"/>
        </w:numPr>
        <w:ind w:left="0" w:leftChars="0" w:firstLine="0" w:firstLineChars="0"/>
        <w:rPr>
          <w:rFonts w:hint="default"/>
          <w:lang w:val="en-US"/>
        </w:rPr>
      </w:pPr>
      <w:r>
        <w:rPr>
          <w:rFonts w:hint="default"/>
          <w:lang w:val="en-US"/>
        </w:rPr>
        <w:t>s</w:t>
      </w:r>
    </w:p>
    <w:p>
      <w:pPr>
        <w:numPr>
          <w:ilvl w:val="0"/>
          <w:numId w:val="0"/>
        </w:numPr>
        <w:rPr>
          <w:rFonts w:hint="default"/>
          <w:lang w:val="en-US"/>
        </w:rPr>
      </w:pPr>
      <w:r>
        <w:rPr>
          <w:rFonts w:hint="default"/>
          <w:lang w:val="en-US"/>
        </w:rPr>
        <w:t xml:space="preserve"> </w:t>
      </w: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bCs/>
          <w:lang w:val="en-US"/>
        </w:rPr>
      </w:pPr>
    </w:p>
    <w:p>
      <w:pPr>
        <w:numPr>
          <w:ilvl w:val="0"/>
          <w:numId w:val="0"/>
        </w:numPr>
        <w:rPr>
          <w:rFonts w:hint="default"/>
          <w:b w:val="0"/>
          <w:bCs w:val="0"/>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b w:val="0"/>
          <w:bCs w:val="0"/>
          <w:lang w:val="en-US"/>
        </w:rPr>
      </w:pPr>
    </w:p>
    <w:p>
      <w:pPr>
        <w:numPr>
          <w:ilvl w:val="0"/>
          <w:numId w:val="0"/>
        </w:numPr>
        <w:rPr>
          <w:rFonts w:hint="default"/>
          <w:b w:val="0"/>
          <w:bCs w:val="0"/>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rPr>
          <w:rFonts w:hint="default"/>
          <w:lang w:val="en-US"/>
        </w:rPr>
      </w:pPr>
    </w:p>
    <w:p/>
    <w:p>
      <w:pPr>
        <w:rPr>
          <w:rFonts w:hint="default"/>
          <w:lang w:val="en-US"/>
        </w:rPr>
      </w:pPr>
    </w:p>
    <w:p>
      <w:pPr>
        <w:rPr>
          <w:rFonts w:hint="default"/>
          <w:lang w:val="en-US"/>
        </w:rPr>
      </w:pPr>
    </w:p>
    <w:p>
      <w:pPr>
        <w:rPr>
          <w:rFonts w:hint="default"/>
          <w:lang w:val="en-US"/>
        </w:rPr>
      </w:pPr>
    </w:p>
    <w:p>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Annapurna SIL">
    <w:panose1 w:val="01000000000000000000"/>
    <w:charset w:val="00"/>
    <w:family w:val="auto"/>
    <w:pitch w:val="default"/>
    <w:sig w:usb0="A000807F" w:usb1="0000204B" w:usb2="00000000" w:usb3="00000000" w:csb0="00000001" w:csb1="00000000"/>
  </w:font>
  <w:font w:name="AR PL SungtiL GB">
    <w:panose1 w:val="02010600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D27EB"/>
    <w:multiLevelType w:val="singleLevel"/>
    <w:tmpl w:val="BDED27EB"/>
    <w:lvl w:ilvl="0" w:tentative="0">
      <w:start w:val="1"/>
      <w:numFmt w:val="decimal"/>
      <w:suff w:val="space"/>
      <w:lvlText w:val="%1."/>
      <w:lvlJc w:val="left"/>
    </w:lvl>
  </w:abstractNum>
  <w:abstractNum w:abstractNumId="1">
    <w:nsid w:val="DF6EF1A4"/>
    <w:multiLevelType w:val="singleLevel"/>
    <w:tmpl w:val="DF6EF1A4"/>
    <w:lvl w:ilvl="0" w:tentative="0">
      <w:start w:val="1"/>
      <w:numFmt w:val="decimal"/>
      <w:suff w:val="space"/>
      <w:lvlText w:val="%1."/>
      <w:lvlJc w:val="left"/>
    </w:lvl>
  </w:abstractNum>
  <w:abstractNum w:abstractNumId="2">
    <w:nsid w:val="F17E4C29"/>
    <w:multiLevelType w:val="singleLevel"/>
    <w:tmpl w:val="F17E4C29"/>
    <w:lvl w:ilvl="0" w:tentative="0">
      <w:start w:val="1"/>
      <w:numFmt w:val="decimal"/>
      <w:suff w:val="space"/>
      <w:lvlText w:val="%1."/>
      <w:lvlJc w:val="left"/>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2D77A283"/>
    <w:multiLevelType w:val="multilevel"/>
    <w:tmpl w:val="2D77A283"/>
    <w:lvl w:ilvl="0" w:tentative="0">
      <w:start w:val="1"/>
      <w:numFmt w:val="decimal"/>
      <w:suff w:val="space"/>
      <w:lvlText w:val="%1."/>
      <w:lvlJc w:val="left"/>
      <w:rPr>
        <w:rFonts w:hint="default"/>
        <w:b w:val="0"/>
        <w:bCs w:val="0"/>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b w:val="0"/>
        <w:bCs w:val="0"/>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
  </w:num>
  <w:num w:numId="12">
    <w:abstractNumId w:val="0"/>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CA206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FFE43D"/>
    <w:rsid w:val="17AF7B98"/>
    <w:rsid w:val="1FB56ADC"/>
    <w:rsid w:val="263F00A1"/>
    <w:rsid w:val="27FFEA43"/>
    <w:rsid w:val="36B77F0A"/>
    <w:rsid w:val="36E829A9"/>
    <w:rsid w:val="37FF9557"/>
    <w:rsid w:val="3F6BC603"/>
    <w:rsid w:val="43BBF7E0"/>
    <w:rsid w:val="56FEBED0"/>
    <w:rsid w:val="5BD644D3"/>
    <w:rsid w:val="5DFBD813"/>
    <w:rsid w:val="6FBF6DA4"/>
    <w:rsid w:val="6FF524B0"/>
    <w:rsid w:val="6FFFDEED"/>
    <w:rsid w:val="77DE94F5"/>
    <w:rsid w:val="77F6B6A1"/>
    <w:rsid w:val="7977DA85"/>
    <w:rsid w:val="7DAF9105"/>
    <w:rsid w:val="7DE73591"/>
    <w:rsid w:val="7E7D1EC7"/>
    <w:rsid w:val="7F2E083A"/>
    <w:rsid w:val="7F3CA96A"/>
    <w:rsid w:val="7F49CC53"/>
    <w:rsid w:val="7FAD7605"/>
    <w:rsid w:val="7FF7E936"/>
    <w:rsid w:val="7FFFC1D0"/>
    <w:rsid w:val="AEEABF48"/>
    <w:rsid w:val="AF9D0E3F"/>
    <w:rsid w:val="B3FFBE61"/>
    <w:rsid w:val="B67DDD00"/>
    <w:rsid w:val="B7DFF2D5"/>
    <w:rsid w:val="BDFCD8EA"/>
    <w:rsid w:val="BEB92455"/>
    <w:rsid w:val="BFCA2066"/>
    <w:rsid w:val="BFEFE75B"/>
    <w:rsid w:val="BFFFF181"/>
    <w:rsid w:val="CA4E0B7C"/>
    <w:rsid w:val="CD7D06E3"/>
    <w:rsid w:val="CFFE6A84"/>
    <w:rsid w:val="D2BF35F9"/>
    <w:rsid w:val="D686B7E4"/>
    <w:rsid w:val="D6AA3AE9"/>
    <w:rsid w:val="D87FE299"/>
    <w:rsid w:val="DDFF0DCA"/>
    <w:rsid w:val="DFD707EB"/>
    <w:rsid w:val="DFDF2F91"/>
    <w:rsid w:val="DFFE9501"/>
    <w:rsid w:val="E5DFAE38"/>
    <w:rsid w:val="E79D1F66"/>
    <w:rsid w:val="E7FCB4CA"/>
    <w:rsid w:val="EDF4B558"/>
    <w:rsid w:val="EEBFF3B5"/>
    <w:rsid w:val="F1FC5475"/>
    <w:rsid w:val="F75BCFE9"/>
    <w:rsid w:val="F777B535"/>
    <w:rsid w:val="F7FD70EB"/>
    <w:rsid w:val="F7FFD85E"/>
    <w:rsid w:val="F9F83A80"/>
    <w:rsid w:val="FAFCCB1A"/>
    <w:rsid w:val="FBFFE602"/>
    <w:rsid w:val="FC434F97"/>
    <w:rsid w:val="FE2F6AFC"/>
    <w:rsid w:val="FEDEA19F"/>
    <w:rsid w:val="FF7A5E43"/>
    <w:rsid w:val="FFA906EB"/>
    <w:rsid w:val="FFF136CE"/>
    <w:rsid w:val="FFF52145"/>
    <w:rsid w:val="FFFCFC5E"/>
    <w:rsid w:val="FFFEA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nnapurna SIL" w:hAnsi="Annapurna SIL" w:eastAsia="AR PL SungtiL GB"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2" Type="http://schemas.openxmlformats.org/officeDocument/2006/relationships/fontTable" Target="fontTable.xml"/><Relationship Id="rId101" Type="http://schemas.openxmlformats.org/officeDocument/2006/relationships/numbering" Target="numbering.xml"/><Relationship Id="rId100" Type="http://schemas.openxmlformats.org/officeDocument/2006/relationships/image" Target="media/image97.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2025-02-06T22:39:00Z</dcterms:created>
  <dc:creator>hlgsagar</dc:creator>
  <cp:lastModifiedBy>hlgsagar</cp:lastModifiedBy>
  <dcterms:modified xsi:type="dcterms:W3CDTF">2025-02-09T01:43:18Z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