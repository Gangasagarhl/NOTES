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r>
        <w:drawing>
          <wp:inline distT="0" distB="0" distL="114300" distR="114300">
            <wp:extent cx="5266690" cy="2962910"/>
            <wp:effectExtent l="0" t="0" r="1016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2962910"/>
                    </a:xfrm>
                    <a:prstGeom prst="rect">
                      <a:avLst/>
                    </a:prstGeom>
                    <a:noFill/>
                    <a:ln>
                      <a:noFill/>
                    </a:ln>
                  </pic:spPr>
                </pic:pic>
              </a:graphicData>
            </a:graphic>
          </wp:inline>
        </w:drawing>
      </w:r>
    </w:p>
    <w:p>
      <w:pPr>
        <w:rPr>
          <w:rFonts w:hint="default"/>
          <w:lang w:val="en-US"/>
        </w:rPr>
      </w:pPr>
      <w:r>
        <w:rPr>
          <w:rFonts w:hint="default"/>
          <w:lang w:val="en-US"/>
        </w:rPr>
        <w:t>Synchronous and asynchronous RNN  describe</w:t>
      </w:r>
    </w:p>
    <w:p>
      <w:r>
        <w:drawing>
          <wp:inline distT="0" distB="0" distL="114300" distR="114300">
            <wp:extent cx="5266690" cy="2962910"/>
            <wp:effectExtent l="0" t="0" r="1016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2962910"/>
                    </a:xfrm>
                    <a:prstGeom prst="rect">
                      <a:avLst/>
                    </a:prstGeom>
                    <a:noFill/>
                    <a:ln>
                      <a:noFill/>
                    </a:ln>
                  </pic:spPr>
                </pic:pic>
              </a:graphicData>
            </a:graphic>
          </wp:inline>
        </w:drawing>
      </w:r>
    </w:p>
    <w:p>
      <w:r>
        <w:drawing>
          <wp:inline distT="0" distB="0" distL="114300" distR="114300">
            <wp:extent cx="5266690" cy="2962910"/>
            <wp:effectExtent l="0" t="0" r="1016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p>
    <w:p>
      <w:r>
        <w:drawing>
          <wp:inline distT="0" distB="0" distL="114300" distR="114300">
            <wp:extent cx="5266690" cy="2962910"/>
            <wp:effectExtent l="0" t="0" r="1016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6690" cy="2962910"/>
                    </a:xfrm>
                    <a:prstGeom prst="rect">
                      <a:avLst/>
                    </a:prstGeom>
                    <a:noFill/>
                    <a:ln>
                      <a:noFill/>
                    </a:ln>
                  </pic:spPr>
                </pic:pic>
              </a:graphicData>
            </a:graphic>
          </wp:inline>
        </w:drawing>
      </w:r>
    </w:p>
    <w:p>
      <w:r>
        <w:drawing>
          <wp:inline distT="0" distB="0" distL="114300" distR="114300">
            <wp:extent cx="5266690" cy="2962910"/>
            <wp:effectExtent l="0" t="0" r="1016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6690" cy="2962910"/>
                    </a:xfrm>
                    <a:prstGeom prst="rect">
                      <a:avLst/>
                    </a:prstGeom>
                    <a:noFill/>
                    <a:ln>
                      <a:noFill/>
                    </a:ln>
                  </pic:spPr>
                </pic:pic>
              </a:graphicData>
            </a:graphic>
          </wp:inline>
        </w:drawing>
      </w:r>
    </w:p>
    <w:p>
      <w:r>
        <w:drawing>
          <wp:inline distT="0" distB="0" distL="114300" distR="114300">
            <wp:extent cx="5266690" cy="2962910"/>
            <wp:effectExtent l="0" t="0" r="1016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6690" cy="2962910"/>
                    </a:xfrm>
                    <a:prstGeom prst="rect">
                      <a:avLst/>
                    </a:prstGeom>
                    <a:noFill/>
                    <a:ln>
                      <a:noFill/>
                    </a:ln>
                  </pic:spPr>
                </pic:pic>
              </a:graphicData>
            </a:graphic>
          </wp:inline>
        </w:drawing>
      </w:r>
    </w:p>
    <w:p>
      <w:pPr>
        <w:rPr>
          <w:rFonts w:hint="default"/>
          <w:lang w:val="en-US"/>
        </w:rPr>
      </w:pPr>
      <w:r>
        <w:rPr>
          <w:rFonts w:hint="default"/>
          <w:lang w:val="en-US"/>
        </w:rPr>
        <w:t xml:space="preserve">Encoder has LSTM in it. GRU has LSTM in it.  When series of information is given as input to encoder, this is used to convert the input to a </w:t>
      </w:r>
      <w:r>
        <w:rPr>
          <w:rFonts w:hint="default"/>
          <w:b/>
          <w:bCs/>
          <w:lang w:val="en-US"/>
        </w:rPr>
        <w:t>compressed output state</w:t>
      </w:r>
      <w:r>
        <w:rPr>
          <w:rFonts w:hint="default"/>
          <w:lang w:val="en-US"/>
        </w:rPr>
        <w:t xml:space="preserve">. </w:t>
      </w:r>
    </w:p>
    <w:p>
      <w:pPr>
        <w:rPr>
          <w:rFonts w:hint="default"/>
          <w:lang w:val="en-US"/>
        </w:rPr>
      </w:pPr>
      <w:r>
        <w:rPr>
          <w:rFonts w:hint="default"/>
          <w:lang w:val="en-US"/>
        </w:rPr>
        <w:t xml:space="preserve">This compressed output is taken as input to the decoder and produces the output. </w:t>
      </w:r>
    </w:p>
    <w:p>
      <w:pPr>
        <w:rPr>
          <w:rFonts w:hint="default"/>
          <w:lang w:val="en-US"/>
        </w:rPr>
      </w:pPr>
    </w:p>
    <w:p>
      <w:pPr>
        <w:rPr>
          <w:rFonts w:hint="default"/>
          <w:lang w:val="en-US"/>
        </w:rPr>
      </w:pPr>
      <w:r>
        <w:rPr>
          <w:rFonts w:hint="default"/>
          <w:lang w:val="en-US"/>
        </w:rPr>
        <w:t>What happened?</w:t>
      </w:r>
    </w:p>
    <w:p>
      <w:pPr>
        <w:rPr>
          <w:rFonts w:hint="default"/>
          <w:lang w:val="en-US"/>
        </w:rPr>
      </w:pPr>
      <w:r>
        <w:rPr>
          <w:rFonts w:hint="default"/>
          <w:lang w:val="en-US"/>
        </w:rPr>
        <w:t xml:space="preserve">When you give the words to the ENCODER(LSTM), each and every word is getting converted to the encoded context vector(State), has the summary of input. </w:t>
      </w:r>
    </w:p>
    <w:p>
      <w:pPr>
        <w:rPr>
          <w:rFonts w:hint="default"/>
          <w:lang w:val="en-US"/>
        </w:rPr>
      </w:pPr>
      <w:r>
        <w:rPr>
          <w:rFonts w:hint="default"/>
          <w:lang w:val="en-US"/>
        </w:rPr>
        <w:t xml:space="preserve"> . which is used at decoder. </w:t>
      </w:r>
    </w:p>
    <w:p>
      <w:pPr>
        <w:rPr>
          <w:rFonts w:hint="default"/>
          <w:lang w:val="en-US"/>
        </w:rPr>
      </w:pPr>
    </w:p>
    <w:p>
      <w:pPr>
        <w:rPr>
          <w:rFonts w:hint="default"/>
          <w:lang w:val="en-US"/>
        </w:rPr>
      </w:pPr>
    </w:p>
    <w:p>
      <w:pPr>
        <w:rPr>
          <w:rFonts w:hint="default"/>
          <w:lang w:val="en-US"/>
        </w:rPr>
      </w:pPr>
    </w:p>
    <w:p>
      <w:pPr>
        <w:rPr>
          <w:rFonts w:hint="default"/>
          <w:lang w:val="en-US"/>
        </w:rPr>
      </w:pPr>
    </w:p>
    <w:p>
      <w:pPr>
        <w:ind w:left="280" w:hanging="280" w:hangingChars="100"/>
        <w:rPr>
          <w:rFonts w:hint="default"/>
          <w:b/>
          <w:bCs/>
          <w:lang w:val="en-US"/>
        </w:rPr>
      </w:pPr>
      <w:r>
        <w:rPr>
          <w:rFonts w:hint="default"/>
          <w:b/>
          <w:bCs/>
          <w:lang w:val="en-US"/>
        </w:rPr>
        <w:t>Problem - with Encoder-decoder:</w:t>
      </w:r>
    </w:p>
    <w:p>
      <w:pPr>
        <w:rPr>
          <w:rFonts w:hint="default"/>
          <w:lang w:val="en-US"/>
        </w:rPr>
      </w:pPr>
    </w:p>
    <w:p>
      <w:pPr>
        <w:numPr>
          <w:ilvl w:val="0"/>
          <w:numId w:val="11"/>
        </w:numPr>
        <w:rPr>
          <w:rFonts w:hint="default"/>
          <w:lang w:val="en-US"/>
        </w:rPr>
      </w:pPr>
      <w:r>
        <w:rPr>
          <w:rFonts w:hint="default"/>
          <w:lang w:val="en-US"/>
        </w:rPr>
        <w:t xml:space="preserve">Can perform well with the small chunks of data/ input. </w:t>
      </w:r>
      <w:r>
        <w:rPr>
          <w:rFonts w:hint="default"/>
          <w:lang w:val="en-US"/>
        </w:rPr>
        <w:br w:type="textWrapping"/>
      </w:r>
      <w:r>
        <w:rPr>
          <w:rFonts w:hint="default"/>
          <w:lang w:val="en-US"/>
        </w:rPr>
        <w:t xml:space="preserve">2. When small sentences given as input, it was working fine, when it too longer, the output produced by the enc-dec was not correct/ translation is used to lose it meaning. </w:t>
      </w:r>
    </w:p>
    <w:p>
      <w:pPr>
        <w:ind w:left="280" w:hanging="280" w:hangingChars="100"/>
        <w:rPr>
          <w:rFonts w:hint="default"/>
          <w:lang w:val="en-US"/>
        </w:rPr>
      </w:pPr>
    </w:p>
    <w:p>
      <w:pPr>
        <w:numPr>
          <w:ilvl w:val="0"/>
          <w:numId w:val="11"/>
        </w:numPr>
        <w:ind w:left="0" w:leftChars="0" w:firstLine="0" w:firstLineChars="0"/>
        <w:rPr>
          <w:rFonts w:hint="default"/>
          <w:lang w:val="en-US"/>
        </w:rPr>
      </w:pPr>
      <w:r>
        <w:rPr>
          <w:rFonts w:hint="default"/>
          <w:lang w:val="en-US"/>
        </w:rPr>
        <w:t xml:space="preserve">The load for context vector representing the whole paragraph was too much, </w:t>
      </w:r>
      <w:r>
        <w:rPr>
          <w:rFonts w:hint="default"/>
          <w:b/>
          <w:bCs/>
          <w:lang w:val="en-US"/>
        </w:rPr>
        <w:t>short term memory loss</w:t>
      </w:r>
      <w:r>
        <w:rPr>
          <w:rFonts w:hint="default"/>
          <w:lang w:val="en-US"/>
        </w:rPr>
        <w:t xml:space="preserve"> used to happen, so decoding was not happening properly. </w:t>
      </w:r>
    </w:p>
    <w:p>
      <w:pPr>
        <w:numPr>
          <w:ilvl w:val="0"/>
          <w:numId w:val="11"/>
        </w:numPr>
        <w:ind w:left="0" w:leftChars="0" w:firstLine="0" w:firstLineChars="0"/>
        <w:rPr>
          <w:rFonts w:hint="default"/>
          <w:lang w:val="en-US"/>
        </w:rPr>
      </w:pPr>
      <w:r>
        <w:rPr>
          <w:rFonts w:hint="default"/>
          <w:lang w:val="en-US"/>
        </w:rPr>
        <w:t xml:space="preserve">To solve this problem we moved on to the </w:t>
      </w:r>
      <w:r>
        <w:rPr>
          <w:rFonts w:hint="default"/>
          <w:b/>
          <w:bCs/>
          <w:lang w:val="en-US"/>
        </w:rPr>
        <w:t>Attention</w:t>
      </w:r>
      <w:r>
        <w:rPr>
          <w:rFonts w:hint="default"/>
          <w:lang w:val="en-US"/>
        </w:rPr>
        <w:t xml:space="preserve"> mechanism.</w:t>
      </w:r>
    </w:p>
    <w:p>
      <w:pPr>
        <w:numPr>
          <w:ilvl w:val="0"/>
          <w:numId w:val="11"/>
        </w:numPr>
        <w:ind w:left="0" w:leftChars="0" w:firstLine="0" w:firstLineChars="0"/>
        <w:rPr>
          <w:rFonts w:hint="default"/>
          <w:lang w:val="en-US"/>
        </w:rPr>
      </w:pPr>
      <w:r>
        <w:rPr>
          <w:rFonts w:hint="default"/>
          <w:lang w:val="en-US"/>
        </w:rPr>
        <w:t>Input is more than 30 words, then decoder will not work properly.</w:t>
      </w:r>
    </w:p>
    <w:p>
      <w:pPr>
        <w:numPr>
          <w:ilvl w:val="0"/>
          <w:numId w:val="11"/>
        </w:numPr>
        <w:ind w:left="0" w:leftChars="0" w:firstLine="0" w:firstLineChars="0"/>
        <w:rPr>
          <w:rFonts w:hint="default"/>
          <w:lang w:val="en-US"/>
        </w:rPr>
      </w:pPr>
      <w:r>
        <w:drawing>
          <wp:inline distT="0" distB="0" distL="114300" distR="114300">
            <wp:extent cx="5266690" cy="2962910"/>
            <wp:effectExtent l="0" t="0" r="1016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6690" cy="2962910"/>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rPr>
          <w:rFonts w:hint="default"/>
          <w:lang w:val="en-US"/>
        </w:rPr>
        <w:t>Above is very imprtant</w:t>
      </w:r>
    </w:p>
    <w:p>
      <w:pPr>
        <w:numPr>
          <w:ilvl w:val="0"/>
          <w:numId w:val="11"/>
        </w:numPr>
        <w:ind w:left="0" w:leftChars="0" w:firstLine="0" w:firstLineChars="0"/>
        <w:rPr>
          <w:rFonts w:hint="default"/>
          <w:lang w:val="en-US"/>
        </w:rPr>
      </w:pPr>
      <w:r>
        <w:rPr>
          <w:rFonts w:hint="default"/>
          <w:lang w:val="en-US"/>
        </w:rPr>
        <w:t xml:space="preserve">Steps: </w:t>
      </w:r>
    </w:p>
    <w:p>
      <w:pPr>
        <w:numPr>
          <w:ilvl w:val="1"/>
          <w:numId w:val="11"/>
        </w:numPr>
        <w:ind w:left="840" w:leftChars="0" w:hanging="420" w:firstLineChars="0"/>
        <w:rPr>
          <w:rFonts w:hint="default"/>
          <w:lang w:val="en-US"/>
        </w:rPr>
      </w:pPr>
      <w:r>
        <w:rPr>
          <w:rFonts w:hint="default"/>
          <w:lang w:val="en-US"/>
        </w:rPr>
        <w:t xml:space="preserve">We give series of input,  which will be compressed at the state after giving the complete input.  </w:t>
      </w:r>
    </w:p>
    <w:p>
      <w:pPr>
        <w:numPr>
          <w:ilvl w:val="1"/>
          <w:numId w:val="11"/>
        </w:numPr>
        <w:ind w:left="840" w:leftChars="0" w:hanging="420" w:firstLineChars="0"/>
        <w:rPr>
          <w:rFonts w:hint="default"/>
          <w:lang w:val="en-US"/>
        </w:rPr>
      </w:pPr>
      <w:r>
        <w:rPr>
          <w:rFonts w:hint="default"/>
          <w:lang w:val="en-US"/>
        </w:rPr>
        <w:t xml:space="preserve">The compressed vector representing the whole input’s representation. </w:t>
      </w:r>
    </w:p>
    <w:p>
      <w:pPr>
        <w:numPr>
          <w:ilvl w:val="1"/>
          <w:numId w:val="11"/>
        </w:numPr>
        <w:ind w:left="840" w:leftChars="0" w:hanging="420" w:firstLineChars="0"/>
        <w:rPr>
          <w:rFonts w:hint="default"/>
          <w:lang w:val="en-US"/>
        </w:rPr>
      </w:pPr>
      <w:r>
        <w:rPr>
          <w:rFonts w:hint="default"/>
          <w:lang w:val="en-US"/>
        </w:rPr>
        <w:t xml:space="preserve">This compressed vector is used at the decoder side, to preduce the output. </w:t>
      </w:r>
    </w:p>
    <w:p>
      <w:pPr>
        <w:numPr>
          <w:ilvl w:val="0"/>
          <w:numId w:val="11"/>
        </w:numPr>
        <w:ind w:left="0" w:leftChars="0" w:firstLine="0" w:firstLineChars="0"/>
        <w:rPr>
          <w:rFonts w:hint="default"/>
          <w:lang w:val="en-US"/>
        </w:rPr>
      </w:pPr>
      <w:r>
        <w:rPr>
          <w:rFonts w:hint="default"/>
          <w:lang w:val="en-US"/>
        </w:rPr>
        <w:t xml:space="preserve">Problem: </w:t>
      </w:r>
    </w:p>
    <w:p>
      <w:pPr>
        <w:numPr>
          <w:ilvl w:val="1"/>
          <w:numId w:val="11"/>
        </w:numPr>
        <w:ind w:left="840" w:leftChars="0" w:hanging="420" w:firstLineChars="0"/>
        <w:rPr>
          <w:rFonts w:hint="default"/>
          <w:lang w:val="en-US"/>
        </w:rPr>
      </w:pPr>
      <w:r>
        <w:rPr>
          <w:rFonts w:hint="default"/>
          <w:lang w:val="en-US"/>
        </w:rPr>
        <w:t xml:space="preserve">Only one state vector. </w:t>
      </w:r>
    </w:p>
    <w:p>
      <w:pPr>
        <w:numPr>
          <w:numId w:val="0"/>
        </w:numPr>
        <w:rPr>
          <w:rFonts w:hint="default"/>
          <w:lang w:val="en-US"/>
        </w:rPr>
      </w:pPr>
    </w:p>
    <w:p>
      <w:pPr>
        <w:numPr>
          <w:numId w:val="0"/>
        </w:numPr>
        <w:rPr>
          <w:rFonts w:hint="default"/>
          <w:b/>
          <w:bCs/>
          <w:lang w:val="en-US"/>
        </w:rPr>
      </w:pPr>
      <w:r>
        <w:rPr>
          <w:rFonts w:hint="default"/>
          <w:b/>
          <w:bCs/>
          <w:lang w:val="en-US"/>
        </w:rPr>
        <w:t>ATTENTION MECHANISM</w:t>
      </w:r>
    </w:p>
    <w:p>
      <w:pPr>
        <w:numPr>
          <w:numId w:val="0"/>
        </w:numPr>
      </w:pPr>
      <w:r>
        <w:drawing>
          <wp:inline distT="0" distB="0" distL="114300" distR="114300">
            <wp:extent cx="5266690" cy="2646045"/>
            <wp:effectExtent l="0" t="0" r="1016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6690" cy="2646045"/>
                    </a:xfrm>
                    <a:prstGeom prst="rect">
                      <a:avLst/>
                    </a:prstGeom>
                    <a:noFill/>
                    <a:ln>
                      <a:noFill/>
                    </a:ln>
                  </pic:spPr>
                </pic:pic>
              </a:graphicData>
            </a:graphic>
          </wp:inline>
        </w:drawing>
      </w:r>
    </w:p>
    <w:p>
      <w:pPr>
        <w:numPr>
          <w:numId w:val="0"/>
        </w:numPr>
        <w:rPr>
          <w:rFonts w:hint="default"/>
          <w:lang w:val="en-US"/>
        </w:rPr>
      </w:pPr>
    </w:p>
    <w:p>
      <w:pPr>
        <w:numPr>
          <w:numId w:val="0"/>
        </w:numPr>
      </w:pPr>
      <w:r>
        <w:drawing>
          <wp:inline distT="0" distB="0" distL="114300" distR="114300">
            <wp:extent cx="5200650" cy="8185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00650" cy="818515"/>
                    </a:xfrm>
                    <a:prstGeom prst="rect">
                      <a:avLst/>
                    </a:prstGeom>
                    <a:noFill/>
                    <a:ln>
                      <a:noFill/>
                    </a:ln>
                  </pic:spPr>
                </pic:pic>
              </a:graphicData>
            </a:graphic>
          </wp:inline>
        </w:drawing>
      </w:r>
    </w:p>
    <w:p>
      <w:pPr>
        <w:numPr>
          <w:numId w:val="0"/>
        </w:numPr>
        <w:rPr>
          <w:rFonts w:hint="default"/>
          <w:lang w:val="en-US"/>
        </w:rPr>
      </w:pPr>
      <w:r>
        <w:rPr>
          <w:rFonts w:hint="default"/>
          <w:lang w:val="en-US"/>
        </w:rPr>
        <w:t xml:space="preserve">The </w:t>
      </w:r>
      <w:r>
        <w:rPr>
          <w:rFonts w:hint="default"/>
          <w:b/>
          <w:bCs/>
          <w:lang w:val="en-US"/>
        </w:rPr>
        <w:t>encoder</w:t>
      </w:r>
      <w:r>
        <w:rPr>
          <w:rFonts w:hint="default"/>
          <w:lang w:val="en-US"/>
        </w:rPr>
        <w:t xml:space="preserve"> is same architecture as the older encoder-decoder architecture.  </w:t>
      </w:r>
    </w:p>
    <w:p>
      <w:pPr>
        <w:numPr>
          <w:numId w:val="0"/>
        </w:numPr>
        <w:rPr>
          <w:rFonts w:hint="default"/>
          <w:lang w:val="en-US"/>
        </w:rPr>
      </w:pPr>
      <w:r>
        <w:rPr>
          <w:rFonts w:hint="default"/>
          <w:lang w:val="en-US"/>
        </w:rPr>
        <w:t>The context vector was only one in previous step, which has to capture the meaning of the whole sentence.</w:t>
      </w:r>
    </w:p>
    <w:p>
      <w:pPr>
        <w:numPr>
          <w:numId w:val="0"/>
        </w:numPr>
        <w:rPr>
          <w:rFonts w:hint="default"/>
          <w:lang w:val="en-US"/>
        </w:rPr>
      </w:pPr>
    </w:p>
    <w:p>
      <w:pPr>
        <w:numPr>
          <w:numId w:val="0"/>
        </w:numPr>
        <w:rPr>
          <w:rFonts w:hint="default"/>
          <w:lang w:val="en-US"/>
        </w:rPr>
      </w:pPr>
      <w:r>
        <w:rPr>
          <w:rFonts w:hint="default"/>
          <w:b/>
          <w:bCs/>
          <w:lang w:val="en-US"/>
        </w:rPr>
        <w:t>Steps</w:t>
      </w:r>
      <w:r>
        <w:rPr>
          <w:rFonts w:hint="default"/>
          <w:lang w:val="en-US"/>
        </w:rPr>
        <w:t>:</w:t>
      </w:r>
    </w:p>
    <w:p>
      <w:pPr>
        <w:numPr>
          <w:ilvl w:val="0"/>
          <w:numId w:val="12"/>
        </w:numPr>
        <w:ind w:left="420" w:leftChars="0"/>
        <w:rPr>
          <w:rFonts w:hint="default"/>
          <w:lang w:val="en-US"/>
        </w:rPr>
      </w:pPr>
      <w:r>
        <w:rPr>
          <w:rFonts w:hint="default"/>
          <w:lang w:val="en-US"/>
        </w:rPr>
        <w:t>Encoder keeps producing the output in terms of context vector at each time step.</w:t>
      </w:r>
    </w:p>
    <w:p>
      <w:pPr>
        <w:numPr>
          <w:ilvl w:val="0"/>
          <w:numId w:val="12"/>
        </w:numPr>
        <w:ind w:left="420" w:leftChars="0"/>
        <w:rPr>
          <w:rFonts w:hint="default"/>
          <w:lang w:val="en-US"/>
        </w:rPr>
      </w:pPr>
      <w:r>
        <w:rPr>
          <w:rFonts w:hint="default"/>
          <w:lang w:val="en-US"/>
        </w:rPr>
        <w:t xml:space="preserve">The context vector at each step is used for the sake of producing the output. </w:t>
      </w:r>
    </w:p>
    <w:p>
      <w:pPr>
        <w:numPr>
          <w:ilvl w:val="0"/>
          <w:numId w:val="12"/>
        </w:numPr>
        <w:ind w:left="420" w:leftChars="0"/>
        <w:rPr>
          <w:rFonts w:hint="default"/>
          <w:lang w:val="en-US"/>
        </w:rPr>
      </w:pPr>
      <w:r>
        <w:rPr>
          <w:rFonts w:hint="default"/>
          <w:b/>
          <w:bCs/>
          <w:lang w:val="en-US"/>
        </w:rPr>
        <w:t>decoder</w:t>
      </w:r>
      <w:r>
        <w:rPr>
          <w:rFonts w:hint="default"/>
          <w:lang w:val="en-US"/>
        </w:rPr>
        <w:t xml:space="preserve">: To produce the output at any time, we have the context vector of all time units.   </w:t>
      </w:r>
    </w:p>
    <w:p>
      <w:pPr>
        <w:numPr>
          <w:numId w:val="0"/>
        </w:numPr>
        <w:rPr>
          <w:rFonts w:hint="default"/>
          <w:lang w:val="en-US"/>
        </w:rPr>
      </w:pPr>
    </w:p>
    <w:p>
      <w:pPr>
        <w:numPr>
          <w:numId w:val="0"/>
        </w:numPr>
        <w:rPr>
          <w:rFonts w:hint="default"/>
          <w:b/>
          <w:bCs/>
          <w:lang w:val="en-US"/>
        </w:rPr>
      </w:pPr>
      <w:r>
        <w:rPr>
          <w:rFonts w:hint="default"/>
          <w:b/>
          <w:bCs/>
          <w:lang w:val="en-US"/>
        </w:rPr>
        <w:t>Problem</w:t>
      </w:r>
    </w:p>
    <w:p>
      <w:pPr>
        <w:numPr>
          <w:ilvl w:val="0"/>
          <w:numId w:val="13"/>
        </w:numPr>
        <w:ind w:left="420" w:leftChars="0"/>
        <w:rPr>
          <w:rFonts w:hint="default"/>
          <w:b/>
          <w:bCs/>
          <w:lang w:val="en-US"/>
        </w:rPr>
      </w:pPr>
      <w:r>
        <w:rPr>
          <w:rFonts w:hint="default"/>
          <w:b w:val="0"/>
          <w:bCs w:val="0"/>
          <w:lang w:val="en-US"/>
        </w:rPr>
        <w:t xml:space="preserve">To produce the output we have the too much of context, which context to choose is the question. </w:t>
      </w:r>
    </w:p>
    <w:p>
      <w:pPr>
        <w:numPr>
          <w:ilvl w:val="0"/>
          <w:numId w:val="13"/>
        </w:numPr>
        <w:ind w:left="420" w:leftChars="0"/>
        <w:rPr>
          <w:rFonts w:hint="default"/>
          <w:b/>
          <w:bCs/>
          <w:lang w:val="en-US"/>
        </w:rPr>
      </w:pPr>
      <w:r>
        <w:rPr>
          <w:rFonts w:hint="default"/>
          <w:b w:val="0"/>
          <w:bCs w:val="0"/>
          <w:lang w:val="en-US"/>
        </w:rPr>
        <w:t xml:space="preserve">To print the word, we have the context of whole sentence. </w:t>
      </w:r>
    </w:p>
    <w:p>
      <w:pPr>
        <w:numPr>
          <w:ilvl w:val="0"/>
          <w:numId w:val="13"/>
        </w:numPr>
        <w:ind w:left="420" w:leftChars="0"/>
        <w:rPr>
          <w:rFonts w:hint="default"/>
          <w:b/>
          <w:bCs/>
          <w:lang w:val="en-US"/>
        </w:rPr>
      </w:pPr>
      <w:r>
        <w:rPr>
          <w:rFonts w:hint="default"/>
          <w:b w:val="0"/>
          <w:bCs w:val="0"/>
          <w:lang w:val="en-US"/>
        </w:rPr>
        <w:t>So print the output which hidden layer to choose is the question.</w:t>
      </w:r>
    </w:p>
    <w:p>
      <w:pPr>
        <w:numPr>
          <w:ilvl w:val="0"/>
          <w:numId w:val="13"/>
        </w:numPr>
        <w:ind w:left="420" w:leftChars="0"/>
        <w:rPr>
          <w:rFonts w:hint="default"/>
          <w:b/>
          <w:bCs/>
          <w:lang w:val="en-US"/>
        </w:rPr>
      </w:pPr>
      <w:r>
        <w:rPr>
          <w:rFonts w:hint="default"/>
          <w:b/>
          <w:bCs/>
          <w:lang w:val="en-US"/>
        </w:rPr>
        <w:t xml:space="preserve">To remove this problem there comes a mechanism called Attention mechanism, which is used to capture the which context or hidden layer shall be used to print the output. </w:t>
      </w:r>
    </w:p>
    <w:p>
      <w:pPr>
        <w:numPr>
          <w:ilvl w:val="0"/>
          <w:numId w:val="13"/>
        </w:numPr>
        <w:ind w:left="420" w:leftChars="0"/>
        <w:rPr>
          <w:rFonts w:hint="default"/>
          <w:b/>
          <w:bCs/>
          <w:lang w:val="en-US"/>
        </w:rPr>
      </w:pPr>
      <w:r>
        <w:drawing>
          <wp:inline distT="0" distB="0" distL="114300" distR="114300">
            <wp:extent cx="962025" cy="16954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962025" cy="1695450"/>
                    </a:xfrm>
                    <a:prstGeom prst="rect">
                      <a:avLst/>
                    </a:prstGeom>
                    <a:noFill/>
                    <a:ln>
                      <a:noFill/>
                    </a:ln>
                  </pic:spPr>
                </pic:pic>
              </a:graphicData>
            </a:graphic>
          </wp:inline>
        </w:drawing>
      </w:r>
      <w:r>
        <w:rPr>
          <w:rFonts w:hint="default"/>
          <w:lang w:val="en-US"/>
        </w:rPr>
        <w:t xml:space="preserve"> This white picture is attention mechanism,  which has the nueral network which decides which hidden layer from the encoder to be used at the current step in order to produce the output at the decoder. This is called the </w:t>
      </w:r>
      <w:r>
        <w:rPr>
          <w:rFonts w:hint="default"/>
          <w:b/>
          <w:bCs/>
          <w:lang w:val="en-US"/>
        </w:rPr>
        <w:t>attention mechanism.</w:t>
      </w:r>
    </w:p>
    <w:p>
      <w:pPr>
        <w:numPr>
          <w:ilvl w:val="0"/>
          <w:numId w:val="13"/>
        </w:numPr>
        <w:ind w:left="420" w:leftChars="0"/>
        <w:rPr>
          <w:rFonts w:hint="default"/>
          <w:b/>
          <w:bCs/>
          <w:lang w:val="en-US"/>
        </w:rPr>
      </w:pPr>
      <w:r>
        <w:rPr>
          <w:rFonts w:hint="default"/>
          <w:b/>
          <w:bCs/>
          <w:lang w:val="en-US"/>
        </w:rPr>
        <w:t xml:space="preserve">Attention mechanism: </w:t>
      </w:r>
    </w:p>
    <w:p>
      <w:pPr>
        <w:numPr>
          <w:ilvl w:val="2"/>
          <w:numId w:val="13"/>
        </w:numPr>
        <w:ind w:left="1260" w:leftChars="0" w:hanging="420" w:firstLineChars="0"/>
        <w:rPr>
          <w:rFonts w:hint="default"/>
          <w:b w:val="0"/>
          <w:bCs w:val="0"/>
          <w:lang w:val="en-US"/>
        </w:rPr>
      </w:pPr>
      <w:r>
        <w:rPr>
          <w:rFonts w:hint="default"/>
          <w:b w:val="0"/>
          <w:bCs w:val="0"/>
          <w:lang w:val="en-US"/>
        </w:rPr>
        <w:t xml:space="preserve">It is the nueral network which has all the information regarding the input context based on the input time stamp,  when there is need to produce the output,  it will decide which hidden layer shall be used to produce the output. </w:t>
      </w:r>
    </w:p>
    <w:p>
      <w:pPr>
        <w:numPr>
          <w:ilvl w:val="0"/>
          <w:numId w:val="13"/>
        </w:numPr>
        <w:ind w:left="420" w:leftChars="0"/>
        <w:rPr>
          <w:rFonts w:hint="default"/>
          <w:b/>
          <w:bCs/>
          <w:lang w:val="en-US"/>
        </w:rPr>
      </w:pPr>
      <w:r>
        <w:drawing>
          <wp:inline distT="0" distB="0" distL="114300" distR="114300">
            <wp:extent cx="5266690" cy="2962910"/>
            <wp:effectExtent l="0" t="0" r="1016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66690" cy="2962910"/>
                    </a:xfrm>
                    <a:prstGeom prst="rect">
                      <a:avLst/>
                    </a:prstGeom>
                    <a:noFill/>
                    <a:ln>
                      <a:noFill/>
                    </a:ln>
                  </pic:spPr>
                </pic:pic>
              </a:graphicData>
            </a:graphic>
          </wp:inline>
        </w:drawing>
      </w:r>
    </w:p>
    <w:p>
      <w:pPr>
        <w:numPr>
          <w:ilvl w:val="2"/>
          <w:numId w:val="13"/>
        </w:numPr>
        <w:ind w:left="1260" w:leftChars="0" w:hanging="420" w:firstLineChars="0"/>
        <w:rPr>
          <w:rFonts w:hint="default"/>
          <w:b/>
          <w:bCs/>
          <w:lang w:val="en-US"/>
        </w:rPr>
      </w:pPr>
      <w:r>
        <w:rPr>
          <w:rFonts w:hint="default"/>
          <w:lang w:val="en-US"/>
        </w:rPr>
        <w:t xml:space="preserve">We calculate encoder network. </w:t>
      </w:r>
    </w:p>
    <w:p>
      <w:pPr>
        <w:numPr>
          <w:ilvl w:val="2"/>
          <w:numId w:val="13"/>
        </w:numPr>
        <w:ind w:left="1260" w:leftChars="0" w:hanging="420" w:firstLineChars="0"/>
        <w:rPr>
          <w:rFonts w:hint="default"/>
          <w:b/>
          <w:bCs/>
          <w:lang w:val="en-US"/>
        </w:rPr>
      </w:pPr>
      <w:r>
        <w:rPr>
          <w:rFonts w:hint="default"/>
          <w:lang w:val="en-US"/>
        </w:rPr>
        <w:t xml:space="preserve">All the hidden layer of encoder are available at the ALL encoder hidden state. </w:t>
      </w:r>
    </w:p>
    <w:p>
      <w:pPr>
        <w:numPr>
          <w:ilvl w:val="2"/>
          <w:numId w:val="13"/>
        </w:numPr>
        <w:ind w:left="1260" w:leftChars="0" w:hanging="420" w:firstLineChars="0"/>
        <w:rPr>
          <w:rFonts w:hint="default"/>
          <w:b/>
          <w:bCs/>
          <w:lang w:val="en-US"/>
        </w:rPr>
      </w:pPr>
      <w:r>
        <w:rPr>
          <w:rFonts w:hint="default"/>
          <w:lang w:val="en-US"/>
        </w:rPr>
        <w:t xml:space="preserve">When need to produce the output,  through the decoder, all the hidden layer from the encoder,  kept in attention mechanism.  This attention mechnaism  decides which hidden layer to choose  at the decoder to produce the output. </w:t>
      </w:r>
    </w:p>
    <w:p>
      <w:pPr>
        <w:numPr>
          <w:ilvl w:val="2"/>
          <w:numId w:val="13"/>
        </w:numPr>
        <w:ind w:left="1260" w:leftChars="0" w:hanging="420" w:firstLineChars="0"/>
        <w:rPr>
          <w:rFonts w:hint="default"/>
          <w:b/>
          <w:bCs/>
          <w:lang w:val="en-US"/>
        </w:rPr>
      </w:pPr>
      <w:r>
        <w:rPr>
          <w:rFonts w:hint="default"/>
          <w:lang w:val="en-US"/>
        </w:rPr>
        <w:t xml:space="preserve">At each time step at the decoder we are calculating the different context vector. This increases the computational complexity. </w:t>
      </w:r>
    </w:p>
    <w:p>
      <w:pPr>
        <w:numPr>
          <w:ilvl w:val="2"/>
          <w:numId w:val="13"/>
        </w:numPr>
        <w:ind w:left="1260" w:leftChars="0" w:hanging="420" w:firstLineChars="0"/>
        <w:rPr>
          <w:rFonts w:hint="default"/>
          <w:b/>
          <w:bCs/>
          <w:lang w:val="en-US"/>
        </w:rPr>
      </w:pPr>
      <w:r>
        <w:rPr>
          <w:rFonts w:hint="default"/>
          <w:lang w:val="en-US"/>
        </w:rPr>
        <w:t xml:space="preserve">Overall, at  output at the decoder at the current time stamp,  checks for the which are all the input states matches with the highest similarity, that is choosen to produce the output. </w:t>
      </w:r>
    </w:p>
    <w:p>
      <w:pPr>
        <w:numPr>
          <w:numId w:val="0"/>
        </w:numPr>
        <w:ind w:left="420" w:leftChars="0"/>
        <w:rPr>
          <w:rFonts w:hint="default"/>
          <w:b/>
          <w:bCs/>
          <w:lang w:val="en-US"/>
        </w:rPr>
      </w:pPr>
    </w:p>
    <w:p>
      <w:pPr>
        <w:numPr>
          <w:ilvl w:val="1"/>
          <w:numId w:val="13"/>
        </w:numPr>
        <w:ind w:left="840" w:leftChars="0" w:hanging="420" w:firstLineChars="0"/>
        <w:rPr>
          <w:rFonts w:hint="default"/>
          <w:b/>
          <w:bCs/>
          <w:lang w:val="en-US"/>
        </w:rPr>
      </w:pPr>
      <w:r>
        <w:rPr>
          <w:rFonts w:hint="default"/>
          <w:b/>
          <w:bCs/>
          <w:lang w:val="en-US"/>
        </w:rPr>
        <w:t>Computational complexity</w:t>
      </w:r>
    </w:p>
    <w:p>
      <w:pPr>
        <w:numPr>
          <w:ilvl w:val="2"/>
          <w:numId w:val="13"/>
        </w:numPr>
        <w:ind w:left="1260" w:leftChars="0" w:hanging="420" w:firstLineChars="0"/>
        <w:rPr>
          <w:rFonts w:hint="default"/>
          <w:b/>
          <w:bCs/>
          <w:lang w:val="en-US"/>
        </w:rPr>
      </w:pPr>
      <w:r>
        <w:rPr>
          <w:rFonts w:hint="default"/>
          <w:lang w:val="en-US"/>
        </w:rPr>
        <w:t xml:space="preserve">So need to calculate the similairty with all the words. </w:t>
      </w:r>
    </w:p>
    <w:p>
      <w:pPr>
        <w:numPr>
          <w:ilvl w:val="2"/>
          <w:numId w:val="13"/>
        </w:numPr>
        <w:ind w:left="1260" w:leftChars="0" w:hanging="420" w:firstLineChars="0"/>
        <w:rPr>
          <w:rFonts w:hint="default"/>
          <w:b/>
          <w:bCs/>
          <w:lang w:val="en-US"/>
        </w:rPr>
      </w:pPr>
      <w:r>
        <w:rPr>
          <w:rFonts w:hint="default"/>
          <w:b w:val="0"/>
          <w:bCs w:val="0"/>
          <w:lang w:val="en-US"/>
        </w:rPr>
        <w:t xml:space="preserve">This generates the quedratic time complexity. </w:t>
      </w:r>
    </w:p>
    <w:p>
      <w:pPr>
        <w:numPr>
          <w:ilvl w:val="2"/>
          <w:numId w:val="13"/>
        </w:numPr>
        <w:ind w:left="1260" w:leftChars="0" w:hanging="420" w:firstLineChars="0"/>
        <w:rPr>
          <w:rFonts w:hint="default"/>
          <w:b/>
          <w:bCs/>
          <w:lang w:val="en-US"/>
        </w:rPr>
      </w:pPr>
      <w:r>
        <w:rPr>
          <w:rFonts w:hint="default"/>
          <w:b w:val="0"/>
          <w:bCs w:val="0"/>
          <w:lang w:val="en-US"/>
        </w:rPr>
        <w:t xml:space="preserve">The problem with this kind of architecture is LSTM, which process the input sequentially, this sequential processing has to be replaced with the </w:t>
      </w:r>
      <w:r>
        <w:rPr>
          <w:rFonts w:hint="default"/>
          <w:b/>
          <w:bCs/>
          <w:lang w:val="en-US"/>
        </w:rPr>
        <w:t xml:space="preserve">Parallel processing, </w:t>
      </w:r>
      <w:r>
        <w:rPr>
          <w:rFonts w:hint="default"/>
          <w:b w:val="0"/>
          <w:bCs w:val="0"/>
          <w:lang w:val="en-US"/>
        </w:rPr>
        <w:t xml:space="preserve">This is where the transformers come into picture. </w:t>
      </w:r>
    </w:p>
    <w:p>
      <w:pPr>
        <w:numPr>
          <w:numId w:val="0"/>
        </w:numPr>
        <w:rPr>
          <w:rFonts w:hint="default"/>
          <w:b w:val="0"/>
          <w:bCs w:val="0"/>
          <w:lang w:val="en-US"/>
        </w:rPr>
      </w:pPr>
    </w:p>
    <w:p>
      <w:pPr>
        <w:numPr>
          <w:numId w:val="0"/>
        </w:numPr>
        <w:rPr>
          <w:rFonts w:hint="default"/>
          <w:b w:val="0"/>
          <w:bCs w:val="0"/>
          <w:lang w:val="en-US"/>
        </w:rPr>
      </w:pPr>
    </w:p>
    <w:p>
      <w:pPr>
        <w:numPr>
          <w:ilvl w:val="0"/>
          <w:numId w:val="13"/>
        </w:numPr>
        <w:ind w:left="420" w:leftChars="0" w:firstLine="0" w:firstLineChars="0"/>
        <w:rPr>
          <w:rFonts w:hint="default"/>
          <w:b/>
          <w:bCs/>
          <w:lang w:val="en-US"/>
        </w:rPr>
      </w:pPr>
      <w:r>
        <w:rPr>
          <w:rFonts w:hint="default"/>
          <w:b/>
          <w:bCs/>
          <w:lang w:val="en-US"/>
        </w:rPr>
        <w:t>Transformers[ATTENTION ALL YOU NEED].</w:t>
      </w:r>
    </w:p>
    <w:p>
      <w:pPr>
        <w:numPr>
          <w:ilvl w:val="2"/>
          <w:numId w:val="13"/>
        </w:numPr>
        <w:ind w:left="1260" w:leftChars="0" w:hanging="420" w:firstLineChars="0"/>
        <w:rPr>
          <w:rFonts w:hint="default"/>
          <w:b/>
          <w:bCs/>
          <w:lang w:val="en-US"/>
        </w:rPr>
      </w:pPr>
      <w:r>
        <w:rPr>
          <w:rFonts w:hint="default"/>
          <w:b w:val="0"/>
          <w:bCs w:val="0"/>
          <w:lang w:val="en-US"/>
        </w:rPr>
        <w:t xml:space="preserve">Takes the input in parallelly rather than sequental input, which reduces the complexity in terms of time. </w:t>
      </w:r>
    </w:p>
    <w:p>
      <w:pPr>
        <w:numPr>
          <w:ilvl w:val="2"/>
          <w:numId w:val="13"/>
        </w:numPr>
        <w:ind w:left="1260" w:leftChars="0" w:hanging="420" w:firstLineChars="0"/>
        <w:rPr>
          <w:rFonts w:hint="default"/>
          <w:b/>
          <w:bCs/>
          <w:lang w:val="en-US"/>
        </w:rPr>
      </w:pPr>
      <w:r>
        <w:drawing>
          <wp:inline distT="0" distB="0" distL="114300" distR="114300">
            <wp:extent cx="5271135" cy="2548255"/>
            <wp:effectExtent l="0" t="0" r="571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71135" cy="2548255"/>
                    </a:xfrm>
                    <a:prstGeom prst="rect">
                      <a:avLst/>
                    </a:prstGeom>
                    <a:noFill/>
                    <a:ln>
                      <a:noFill/>
                    </a:ln>
                  </pic:spPr>
                </pic:pic>
              </a:graphicData>
            </a:graphic>
          </wp:inline>
        </w:drawing>
      </w:r>
    </w:p>
    <w:p>
      <w:pPr>
        <w:numPr>
          <w:ilvl w:val="2"/>
          <w:numId w:val="13"/>
        </w:numPr>
        <w:ind w:left="1260" w:leftChars="0" w:hanging="420" w:firstLineChars="0"/>
        <w:rPr>
          <w:rFonts w:hint="default"/>
          <w:b/>
          <w:bCs/>
          <w:lang w:val="en-US"/>
        </w:rPr>
      </w:pPr>
      <w:r>
        <w:drawing>
          <wp:inline distT="0" distB="0" distL="114300" distR="114300">
            <wp:extent cx="3905250" cy="1657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3905250" cy="1657350"/>
                    </a:xfrm>
                    <a:prstGeom prst="rect">
                      <a:avLst/>
                    </a:prstGeom>
                    <a:noFill/>
                    <a:ln>
                      <a:noFill/>
                    </a:ln>
                  </pic:spPr>
                </pic:pic>
              </a:graphicData>
            </a:graphic>
          </wp:inline>
        </w:drawing>
      </w:r>
    </w:p>
    <w:p>
      <w:pPr>
        <w:numPr>
          <w:ilvl w:val="2"/>
          <w:numId w:val="13"/>
        </w:numPr>
        <w:ind w:left="1260" w:leftChars="0" w:hanging="420" w:firstLineChars="0"/>
        <w:rPr>
          <w:rFonts w:hint="default"/>
          <w:b/>
          <w:bCs/>
          <w:lang w:val="en-US"/>
        </w:rPr>
      </w:pPr>
      <w:r>
        <w:rPr>
          <w:rFonts w:hint="default"/>
          <w:lang w:val="en-US"/>
        </w:rPr>
        <w:t xml:space="preserve">In transformers the LSTMs were removed and replaced with the attention at both the ends. </w:t>
      </w:r>
    </w:p>
    <w:p>
      <w:pPr>
        <w:numPr>
          <w:ilvl w:val="2"/>
          <w:numId w:val="13"/>
        </w:numPr>
        <w:ind w:left="1260" w:leftChars="0" w:hanging="420" w:firstLineChars="0"/>
        <w:rPr>
          <w:rFonts w:hint="default"/>
          <w:b/>
          <w:bCs/>
          <w:lang w:val="en-US"/>
        </w:rPr>
      </w:pPr>
      <w:r>
        <w:rPr>
          <w:rFonts w:hint="default"/>
          <w:lang w:val="en-US"/>
        </w:rPr>
        <w:t xml:space="preserve">Then comes the Fully connected Feed forward layers. </w:t>
      </w:r>
    </w:p>
    <w:p>
      <w:pPr>
        <w:numPr>
          <w:ilvl w:val="2"/>
          <w:numId w:val="13"/>
        </w:numPr>
        <w:ind w:left="1260" w:leftChars="0" w:hanging="420" w:firstLineChars="0"/>
        <w:rPr>
          <w:rFonts w:hint="default"/>
          <w:b/>
          <w:bCs/>
          <w:lang w:val="en-US"/>
        </w:rPr>
      </w:pPr>
      <w:r>
        <w:drawing>
          <wp:inline distT="0" distB="0" distL="114300" distR="114300">
            <wp:extent cx="455295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4552950" cy="3657600"/>
                    </a:xfrm>
                    <a:prstGeom prst="rect">
                      <a:avLst/>
                    </a:prstGeom>
                    <a:noFill/>
                    <a:ln>
                      <a:noFill/>
                    </a:ln>
                  </pic:spPr>
                </pic:pic>
              </a:graphicData>
            </a:graphic>
          </wp:inline>
        </w:drawing>
      </w:r>
    </w:p>
    <w:p>
      <w:pPr>
        <w:numPr>
          <w:ilvl w:val="2"/>
          <w:numId w:val="13"/>
        </w:numPr>
        <w:ind w:left="1260" w:leftChars="0" w:hanging="420" w:firstLineChars="0"/>
        <w:rPr>
          <w:rFonts w:hint="default"/>
          <w:b/>
          <w:bCs/>
          <w:lang w:val="en-US"/>
        </w:rPr>
      </w:pPr>
      <w:r>
        <w:rPr>
          <w:rFonts w:hint="default"/>
          <w:b w:val="0"/>
          <w:bCs w:val="0"/>
          <w:lang w:val="en-US"/>
        </w:rPr>
        <w:t xml:space="preserve">Changed the picture of the NLP. </w:t>
      </w:r>
    </w:p>
    <w:p>
      <w:pPr>
        <w:numPr>
          <w:ilvl w:val="2"/>
          <w:numId w:val="13"/>
        </w:numPr>
        <w:ind w:left="1260" w:leftChars="0" w:hanging="420" w:firstLineChars="0"/>
        <w:rPr>
          <w:rFonts w:hint="default"/>
          <w:b/>
          <w:bCs/>
          <w:lang w:val="en-US"/>
        </w:rPr>
      </w:pPr>
      <w:r>
        <w:drawing>
          <wp:inline distT="0" distB="0" distL="114300" distR="114300">
            <wp:extent cx="2076450" cy="1352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2076450" cy="1352550"/>
                    </a:xfrm>
                    <a:prstGeom prst="rect">
                      <a:avLst/>
                    </a:prstGeom>
                    <a:noFill/>
                    <a:ln>
                      <a:noFill/>
                    </a:ln>
                  </pic:spPr>
                </pic:pic>
              </a:graphicData>
            </a:graphic>
          </wp:inline>
        </w:drawing>
      </w:r>
    </w:p>
    <w:p>
      <w:pPr>
        <w:numPr>
          <w:ilvl w:val="2"/>
          <w:numId w:val="13"/>
        </w:numPr>
        <w:ind w:left="1260" w:leftChars="0" w:hanging="420" w:firstLineChars="0"/>
        <w:rPr>
          <w:rFonts w:hint="default"/>
          <w:b/>
          <w:bCs/>
          <w:lang w:val="en-US"/>
        </w:rPr>
      </w:pPr>
      <w:r>
        <w:rPr>
          <w:rFonts w:hint="default"/>
          <w:b/>
          <w:bCs/>
          <w:lang w:val="en-US"/>
        </w:rPr>
        <w:t>Disadvantage of transformers</w:t>
      </w:r>
    </w:p>
    <w:p>
      <w:pPr>
        <w:numPr>
          <w:ilvl w:val="3"/>
          <w:numId w:val="13"/>
        </w:numPr>
        <w:ind w:left="1680" w:leftChars="0" w:hanging="420" w:firstLineChars="0"/>
        <w:rPr>
          <w:rFonts w:hint="default"/>
          <w:b/>
          <w:bCs/>
          <w:lang w:val="en-US"/>
        </w:rPr>
      </w:pPr>
      <w:r>
        <w:drawing>
          <wp:inline distT="0" distB="0" distL="114300" distR="114300">
            <wp:extent cx="4781550" cy="20859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4781550" cy="2085975"/>
                    </a:xfrm>
                    <a:prstGeom prst="rect">
                      <a:avLst/>
                    </a:prstGeom>
                    <a:noFill/>
                    <a:ln>
                      <a:noFill/>
                    </a:ln>
                  </pic:spPr>
                </pic:pic>
              </a:graphicData>
            </a:graphic>
          </wp:inline>
        </w:drawing>
      </w:r>
    </w:p>
    <w:p>
      <w:pPr>
        <w:numPr>
          <w:numId w:val="0"/>
        </w:numPr>
      </w:pPr>
    </w:p>
    <w:p>
      <w:pPr>
        <w:numPr>
          <w:numId w:val="0"/>
        </w:numPr>
      </w:pPr>
    </w:p>
    <w:p>
      <w:pPr>
        <w:numPr>
          <w:numId w:val="0"/>
        </w:numPr>
        <w:rPr>
          <w:rFonts w:hint="default"/>
          <w:b/>
          <w:bCs/>
          <w:lang w:val="en-US"/>
        </w:rPr>
      </w:pPr>
      <w:r>
        <w:rPr>
          <w:rFonts w:hint="default"/>
          <w:b/>
          <w:bCs/>
          <w:lang w:val="en-US"/>
        </w:rPr>
        <w:t>Transfer Learning[ULMFiT]</w:t>
      </w:r>
    </w:p>
    <w:p>
      <w:pPr>
        <w:numPr>
          <w:numId w:val="0"/>
        </w:numPr>
      </w:pPr>
      <w:r>
        <w:drawing>
          <wp:inline distT="0" distB="0" distL="114300" distR="114300">
            <wp:extent cx="4305300" cy="3943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4305300" cy="3943350"/>
                    </a:xfrm>
                    <a:prstGeom prst="rect">
                      <a:avLst/>
                    </a:prstGeom>
                    <a:noFill/>
                    <a:ln>
                      <a:noFill/>
                    </a:ln>
                  </pic:spPr>
                </pic:pic>
              </a:graphicData>
            </a:graphic>
          </wp:inline>
        </w:drawing>
      </w:r>
    </w:p>
    <w:p>
      <w:pPr>
        <w:numPr>
          <w:numId w:val="0"/>
        </w:numPr>
        <w:rPr>
          <w:rFonts w:hint="default"/>
          <w:lang w:val="en-US"/>
        </w:rPr>
      </w:pPr>
      <w:r>
        <w:rPr>
          <w:rFonts w:hint="default"/>
          <w:b/>
          <w:bCs/>
          <w:lang w:val="en-US"/>
        </w:rPr>
        <w:t>Task1</w:t>
      </w:r>
      <w:r>
        <w:rPr>
          <w:rFonts w:hint="default"/>
          <w:lang w:val="en-US"/>
        </w:rPr>
        <w:t>:</w:t>
      </w:r>
      <w:r>
        <w:rPr>
          <w:rFonts w:hint="default"/>
          <w:b/>
          <w:bCs/>
          <w:lang w:val="en-US"/>
        </w:rPr>
        <w:t>General learning</w:t>
      </w:r>
    </w:p>
    <w:p>
      <w:pPr>
        <w:numPr>
          <w:numId w:val="0"/>
        </w:numPr>
        <w:rPr>
          <w:rFonts w:hint="default"/>
          <w:lang w:val="en-US"/>
        </w:rPr>
      </w:pPr>
      <w:r>
        <w:rPr>
          <w:rFonts w:hint="default"/>
          <w:lang w:val="en-US"/>
        </w:rPr>
        <w:t xml:space="preserve"> General way for building the model, which learns and generalises based on what it is learned. Normal CNN or any model buidling. </w:t>
      </w:r>
    </w:p>
    <w:p>
      <w:pPr>
        <w:numPr>
          <w:numId w:val="0"/>
        </w:numPr>
        <w:rPr>
          <w:rFonts w:hint="default"/>
          <w:lang w:val="en-US"/>
        </w:rPr>
      </w:pPr>
    </w:p>
    <w:p>
      <w:pPr>
        <w:numPr>
          <w:numId w:val="0"/>
        </w:numPr>
        <w:rPr>
          <w:rFonts w:hint="default"/>
          <w:b/>
          <w:bCs/>
          <w:lang w:val="en-US"/>
        </w:rPr>
      </w:pPr>
      <w:r>
        <w:rPr>
          <w:rFonts w:hint="default"/>
          <w:b/>
          <w:bCs/>
          <w:lang w:val="en-US"/>
        </w:rPr>
        <w:t>Task2</w:t>
      </w:r>
      <w:r>
        <w:rPr>
          <w:rFonts w:hint="default"/>
          <w:lang w:val="en-US"/>
        </w:rPr>
        <w:t xml:space="preserve">: </w:t>
      </w:r>
      <w:r>
        <w:rPr>
          <w:rFonts w:hint="default"/>
          <w:b/>
          <w:bCs/>
          <w:lang w:val="en-US"/>
        </w:rPr>
        <w:t>Fine tuning</w:t>
      </w:r>
    </w:p>
    <w:p>
      <w:pPr>
        <w:numPr>
          <w:numId w:val="0"/>
        </w:numPr>
        <w:rPr>
          <w:rFonts w:hint="default"/>
          <w:b w:val="0"/>
          <w:bCs w:val="0"/>
          <w:lang w:val="en-US"/>
        </w:rPr>
      </w:pPr>
      <w:r>
        <w:rPr>
          <w:rFonts w:hint="default"/>
          <w:b w:val="0"/>
          <w:bCs w:val="0"/>
          <w:lang w:val="en-US"/>
        </w:rPr>
        <w:t xml:space="preserve">Based on the pre-built model, a new head is attached along with the data of our own wish.  This makes the prediction. This altercation with the model is nothing but fine tuning. </w:t>
      </w:r>
    </w:p>
    <w:p>
      <w:pPr>
        <w:numPr>
          <w:numId w:val="0"/>
        </w:numPr>
        <w:ind w:firstLine="720" w:firstLineChars="0"/>
        <w:rPr>
          <w:rFonts w:hint="default"/>
          <w:b w:val="0"/>
          <w:bCs w:val="0"/>
          <w:lang w:val="en-US"/>
        </w:rPr>
      </w:pPr>
      <w:r>
        <w:rPr>
          <w:rFonts w:hint="default"/>
          <w:b w:val="0"/>
          <w:bCs w:val="0"/>
          <w:lang w:val="en-US"/>
        </w:rPr>
        <w:t>EX: Image-net(dataset): Contains millions of image set of different category.  We use one of the pre defined model  then based on it we pass the data to the model, hence making it train for new labels, which capturing the predefined information making it to work for new attached labels.</w:t>
      </w:r>
    </w:p>
    <w:p>
      <w:pPr>
        <w:numPr>
          <w:numId w:val="0"/>
        </w:numPr>
        <w:ind w:firstLine="720" w:firstLineChars="0"/>
        <w:rPr>
          <w:rFonts w:hint="default"/>
          <w:b w:val="0"/>
          <w:bCs w:val="0"/>
          <w:lang w:val="en-US"/>
        </w:rPr>
      </w:pPr>
    </w:p>
    <w:p>
      <w:pPr>
        <w:numPr>
          <w:numId w:val="0"/>
        </w:numPr>
        <w:rPr>
          <w:rFonts w:hint="default"/>
          <w:b w:val="0"/>
          <w:bCs w:val="0"/>
          <w:lang w:val="en-US"/>
        </w:rPr>
      </w:pPr>
    </w:p>
    <w:p>
      <w:pPr>
        <w:numPr>
          <w:numId w:val="0"/>
        </w:numPr>
        <w:rPr>
          <w:rFonts w:hint="default"/>
          <w:b w:val="0"/>
          <w:bCs w:val="0"/>
          <w:lang w:val="en-US"/>
        </w:rPr>
      </w:pPr>
      <w:r>
        <w:rPr>
          <w:rFonts w:hint="default"/>
          <w:b w:val="0"/>
          <w:bCs w:val="0"/>
          <w:lang w:val="en-US"/>
        </w:rPr>
        <w:t>In NLP, transfer learning is not that helpful till this paper was established, because:[ULMFit]</w:t>
      </w:r>
    </w:p>
    <w:p>
      <w:pPr>
        <w:numPr>
          <w:numId w:val="0"/>
        </w:numPr>
      </w:pPr>
      <w:r>
        <w:drawing>
          <wp:inline distT="0" distB="0" distL="114300" distR="114300">
            <wp:extent cx="4305300" cy="3943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4305300" cy="3943350"/>
                    </a:xfrm>
                    <a:prstGeom prst="rect">
                      <a:avLst/>
                    </a:prstGeom>
                    <a:noFill/>
                    <a:ln>
                      <a:noFill/>
                    </a:ln>
                  </pic:spPr>
                </pic:pic>
              </a:graphicData>
            </a:graphic>
          </wp:inline>
        </w:drawing>
      </w:r>
    </w:p>
    <w:p>
      <w:pPr>
        <w:numPr>
          <w:numId w:val="0"/>
        </w:numPr>
        <w:rPr>
          <w:rFonts w:hint="default"/>
          <w:b/>
          <w:bCs/>
          <w:lang w:val="en-US"/>
        </w:rPr>
      </w:pPr>
      <w:r>
        <w:rPr>
          <w:rFonts w:hint="default"/>
          <w:b/>
          <w:bCs/>
          <w:lang w:val="en-US"/>
        </w:rPr>
        <w:t>Till it is 2018, Transfer learning is not possible in NLP</w:t>
      </w:r>
    </w:p>
    <w:p>
      <w:pPr>
        <w:numPr>
          <w:ilvl w:val="0"/>
          <w:numId w:val="14"/>
        </w:numPr>
        <w:rPr>
          <w:rFonts w:hint="default"/>
          <w:b/>
          <w:bCs/>
          <w:lang w:val="en-US"/>
        </w:rPr>
      </w:pPr>
      <w:r>
        <w:rPr>
          <w:rFonts w:hint="default"/>
          <w:b w:val="0"/>
          <w:bCs w:val="0"/>
          <w:lang w:val="en-US"/>
        </w:rPr>
        <w:t xml:space="preserve">Task specificity: </w:t>
      </w:r>
    </w:p>
    <w:p>
      <w:pPr>
        <w:numPr>
          <w:numId w:val="0"/>
        </w:numPr>
      </w:pPr>
      <w:r>
        <w:drawing>
          <wp:inline distT="0" distB="0" distL="114300" distR="114300">
            <wp:extent cx="4800600" cy="1733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4800600" cy="1733550"/>
                    </a:xfrm>
                    <a:prstGeom prst="rect">
                      <a:avLst/>
                    </a:prstGeom>
                    <a:noFill/>
                    <a:ln>
                      <a:noFill/>
                    </a:ln>
                  </pic:spPr>
                </pic:pic>
              </a:graphicData>
            </a:graphic>
          </wp:inline>
        </w:drawing>
      </w:r>
    </w:p>
    <w:p>
      <w:pPr>
        <w:numPr>
          <w:ilvl w:val="0"/>
          <w:numId w:val="15"/>
        </w:numPr>
        <w:rPr>
          <w:rFonts w:hint="default"/>
          <w:lang w:val="en-US"/>
        </w:rPr>
      </w:pPr>
      <w:r>
        <w:rPr>
          <w:rFonts w:hint="default"/>
          <w:b/>
          <w:bCs/>
          <w:lang w:val="en-US"/>
        </w:rPr>
        <w:t xml:space="preserve">Problem 1 </w:t>
      </w:r>
      <w:r>
        <w:rPr>
          <w:rFonts w:hint="default"/>
          <w:lang w:val="en-US"/>
        </w:rPr>
        <w:t xml:space="preserve">: Each and every task is totally different.  Requirement needed was totally different from one another. </w:t>
      </w:r>
    </w:p>
    <w:p>
      <w:pPr>
        <w:numPr>
          <w:ilvl w:val="0"/>
          <w:numId w:val="0"/>
        </w:numPr>
        <w:rPr>
          <w:rFonts w:hint="default"/>
          <w:lang w:val="en-US"/>
        </w:rPr>
      </w:pPr>
      <w:r>
        <w:rPr>
          <w:rFonts w:hint="default"/>
          <w:lang w:val="en-US"/>
        </w:rPr>
        <w:t>So generalising the model was not possible till 2018.</w:t>
      </w:r>
    </w:p>
    <w:p>
      <w:pPr>
        <w:numPr>
          <w:ilvl w:val="0"/>
          <w:numId w:val="15"/>
        </w:numPr>
        <w:rPr>
          <w:rFonts w:hint="default"/>
          <w:lang w:val="en-US"/>
        </w:rPr>
      </w:pPr>
      <w:r>
        <w:rPr>
          <w:rFonts w:hint="default"/>
          <w:b/>
          <w:bCs/>
          <w:lang w:val="en-US"/>
        </w:rPr>
        <w:t xml:space="preserve">Problem 2 </w:t>
      </w:r>
      <w:r>
        <w:rPr>
          <w:rFonts w:hint="default"/>
          <w:lang w:val="en-US"/>
        </w:rPr>
        <w:t xml:space="preserve">:  Lack of data. Needed hell lot of data. </w:t>
      </w:r>
    </w:p>
    <w:p>
      <w:pPr>
        <w:numPr>
          <w:ilvl w:val="1"/>
          <w:numId w:val="14"/>
        </w:numPr>
        <w:ind w:left="840" w:leftChars="0" w:hanging="420" w:firstLineChars="0"/>
        <w:rPr>
          <w:rFonts w:hint="default"/>
          <w:b/>
          <w:bCs/>
          <w:lang w:val="en-US"/>
        </w:rPr>
      </w:pPr>
      <w:r>
        <w:rPr>
          <w:rFonts w:hint="default"/>
          <w:b/>
          <w:bCs/>
          <w:lang w:val="en-US"/>
        </w:rPr>
        <w:t xml:space="preserve">Solution : </w:t>
      </w:r>
    </w:p>
    <w:p>
      <w:pPr>
        <w:numPr>
          <w:ilvl w:val="2"/>
          <w:numId w:val="14"/>
        </w:numPr>
        <w:ind w:left="1260" w:leftChars="0" w:hanging="420" w:firstLineChars="0"/>
        <w:rPr>
          <w:rFonts w:hint="default"/>
          <w:b/>
          <w:bCs/>
          <w:lang w:val="en-US"/>
        </w:rPr>
      </w:pPr>
      <w:r>
        <w:rPr>
          <w:rFonts w:hint="default"/>
          <w:b/>
          <w:bCs/>
          <w:lang w:val="en-US"/>
        </w:rPr>
        <w:t xml:space="preserve">Language Modeling: </w:t>
      </w:r>
      <w:r>
        <w:rPr>
          <w:rFonts w:hint="default"/>
          <w:b w:val="0"/>
          <w:bCs w:val="0"/>
          <w:lang w:val="en-US"/>
        </w:rPr>
        <w:t xml:space="preserve">NLP task,  deep learning model which is used for next word prediction. </w:t>
      </w:r>
    </w:p>
    <w:p>
      <w:pPr>
        <w:numPr>
          <w:ilvl w:val="3"/>
          <w:numId w:val="14"/>
        </w:numPr>
        <w:ind w:left="1680" w:leftChars="0" w:hanging="420" w:firstLineChars="0"/>
        <w:rPr>
          <w:rFonts w:hint="default"/>
          <w:b/>
          <w:bCs/>
          <w:lang w:val="en-US"/>
        </w:rPr>
      </w:pPr>
      <w:r>
        <w:rPr>
          <w:rFonts w:hint="default"/>
          <w:b w:val="0"/>
          <w:bCs w:val="0"/>
          <w:lang w:val="en-US"/>
        </w:rPr>
        <w:t xml:space="preserve">This language modeling was used as the pretrained model. </w:t>
      </w:r>
    </w:p>
    <w:p>
      <w:pPr>
        <w:numPr>
          <w:ilvl w:val="2"/>
          <w:numId w:val="14"/>
        </w:numPr>
        <w:ind w:left="1260" w:leftChars="0" w:hanging="420" w:firstLineChars="0"/>
        <w:rPr>
          <w:rFonts w:hint="default"/>
          <w:b/>
          <w:bCs/>
          <w:lang w:val="en-US"/>
        </w:rPr>
      </w:pPr>
    </w:p>
    <w:p>
      <w:pPr>
        <w:numPr>
          <w:ilvl w:val="0"/>
          <w:numId w:val="14"/>
        </w:numPr>
        <w:rPr>
          <w:rFonts w:hint="default"/>
          <w:b/>
          <w:bCs/>
          <w:lang w:val="en-US"/>
        </w:rPr>
      </w:pPr>
      <w:r>
        <w:drawing>
          <wp:inline distT="0" distB="0" distL="114300" distR="114300">
            <wp:extent cx="5264785" cy="1951355"/>
            <wp:effectExtent l="0" t="0" r="12065"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264785" cy="1951355"/>
                    </a:xfrm>
                    <a:prstGeom prst="rect">
                      <a:avLst/>
                    </a:prstGeom>
                    <a:noFill/>
                    <a:ln>
                      <a:noFill/>
                    </a:ln>
                  </pic:spPr>
                </pic:pic>
              </a:graphicData>
            </a:graphic>
          </wp:inline>
        </w:drawing>
      </w:r>
    </w:p>
    <w:p>
      <w:pPr>
        <w:numPr>
          <w:ilvl w:val="1"/>
          <w:numId w:val="14"/>
        </w:numPr>
        <w:ind w:left="840" w:leftChars="0" w:hanging="420" w:firstLineChars="0"/>
        <w:rPr>
          <w:rFonts w:hint="default"/>
          <w:b/>
          <w:bCs/>
          <w:lang w:val="en-US"/>
        </w:rPr>
      </w:pPr>
      <w:r>
        <w:rPr>
          <w:rFonts w:hint="default"/>
          <w:b w:val="0"/>
          <w:bCs w:val="0"/>
          <w:lang w:val="en-US"/>
        </w:rPr>
        <w:t xml:space="preserve">In rich feature learning,  the model not only learns about grammar, it learns about semantics , sentence structure, and also the language. </w:t>
      </w:r>
    </w:p>
    <w:p>
      <w:pPr>
        <w:numPr>
          <w:numId w:val="0"/>
        </w:numPr>
        <w:ind w:left="420" w:leftChars="0"/>
      </w:pPr>
      <w:r>
        <w:drawing>
          <wp:inline distT="0" distB="0" distL="114300" distR="114300">
            <wp:extent cx="5274310" cy="2541270"/>
            <wp:effectExtent l="0" t="0" r="2540"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274310" cy="2541270"/>
                    </a:xfrm>
                    <a:prstGeom prst="rect">
                      <a:avLst/>
                    </a:prstGeom>
                    <a:noFill/>
                    <a:ln>
                      <a:noFill/>
                    </a:ln>
                  </pic:spPr>
                </pic:pic>
              </a:graphicData>
            </a:graphic>
          </wp:inline>
        </w:drawing>
      </w:r>
    </w:p>
    <w:p>
      <w:pPr>
        <w:numPr>
          <w:numId w:val="0"/>
        </w:numPr>
        <w:ind w:left="420" w:leftChars="0"/>
        <w:rPr>
          <w:rFonts w:hint="default"/>
          <w:lang w:val="en-US"/>
        </w:rPr>
      </w:pPr>
      <w:r>
        <w:rPr>
          <w:rFonts w:hint="default"/>
          <w:lang w:val="en-US"/>
        </w:rPr>
        <w:t xml:space="preserve">When you use the language modeling as the training task, there is no need for labeling data. We get enormous amount of data. </w:t>
      </w:r>
    </w:p>
    <w:p>
      <w:pPr>
        <w:numPr>
          <w:numId w:val="0"/>
        </w:numPr>
        <w:ind w:left="420" w:leftChars="0"/>
      </w:pPr>
      <w:r>
        <w:drawing>
          <wp:inline distT="0" distB="0" distL="114300" distR="114300">
            <wp:extent cx="5272405" cy="2477770"/>
            <wp:effectExtent l="0" t="0" r="4445" b="177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272405" cy="2477770"/>
                    </a:xfrm>
                    <a:prstGeom prst="rect">
                      <a:avLst/>
                    </a:prstGeom>
                    <a:noFill/>
                    <a:ln>
                      <a:noFill/>
                    </a:ln>
                  </pic:spPr>
                </pic:pic>
              </a:graphicData>
            </a:graphic>
          </wp:inline>
        </w:drawing>
      </w:r>
    </w:p>
    <w:p>
      <w:pPr>
        <w:numPr>
          <w:numId w:val="0"/>
        </w:numPr>
        <w:ind w:left="420" w:leftChars="0"/>
        <w:rPr>
          <w:rFonts w:hint="default"/>
          <w:lang w:val="en-US"/>
        </w:rPr>
      </w:pPr>
      <w:r>
        <w:rPr>
          <w:rFonts w:hint="default"/>
          <w:lang w:val="en-US"/>
        </w:rPr>
        <w:t xml:space="preserve">The language modeling is used as the primary concept here in this paper.  First it is trained using the wikipedia dataset. </w:t>
      </w:r>
    </w:p>
    <w:p>
      <w:pPr>
        <w:numPr>
          <w:numId w:val="0"/>
        </w:numPr>
        <w:ind w:left="420" w:leftChars="0"/>
        <w:rPr>
          <w:rFonts w:hint="default"/>
          <w:lang w:val="en-US"/>
        </w:rPr>
      </w:pPr>
      <w:r>
        <w:rPr>
          <w:rFonts w:hint="default"/>
          <w:lang w:val="en-US"/>
        </w:rPr>
        <w:t xml:space="preserve">Once this is done , the fine tuning of the model is made at the last layers of the which is later tested for accuracy, different dataset, later gave greater accuracy. </w:t>
      </w:r>
    </w:p>
    <w:p>
      <w:pPr>
        <w:numPr>
          <w:numId w:val="0"/>
        </w:numPr>
        <w:ind w:left="420" w:leftChars="0"/>
        <w:rPr>
          <w:rFonts w:hint="default"/>
          <w:lang w:val="en-US"/>
        </w:rPr>
      </w:pPr>
    </w:p>
    <w:p>
      <w:pPr>
        <w:numPr>
          <w:numId w:val="0"/>
        </w:numPr>
        <w:ind w:left="420" w:leftChars="0"/>
        <w:rPr>
          <w:rFonts w:hint="default"/>
          <w:lang w:val="en-US"/>
        </w:rPr>
      </w:pPr>
      <w:r>
        <w:rPr>
          <w:rFonts w:hint="default"/>
          <w:lang w:val="en-US"/>
        </w:rPr>
        <w:t>They reached the accuracy,  which was unpredictable.  If anybody is building the model and was able to get the accuracy for 10k rows therse wee able to get the output for 100 rows dataset. This is was obtained from the finetuning of the model.</w:t>
      </w:r>
    </w:p>
    <w:p>
      <w:pPr>
        <w:numPr>
          <w:numId w:val="0"/>
        </w:numPr>
        <w:ind w:left="420" w:leftChars="0"/>
      </w:pPr>
      <w:r>
        <w:drawing>
          <wp:inline distT="0" distB="0" distL="114300" distR="114300">
            <wp:extent cx="5271135" cy="1886585"/>
            <wp:effectExtent l="0" t="0" r="5715" b="184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5271135" cy="1886585"/>
                    </a:xfrm>
                    <a:prstGeom prst="rect">
                      <a:avLst/>
                    </a:prstGeom>
                    <a:noFill/>
                    <a:ln>
                      <a:noFill/>
                    </a:ln>
                  </pic:spPr>
                </pic:pic>
              </a:graphicData>
            </a:graphic>
          </wp:inline>
        </w:drawing>
      </w:r>
    </w:p>
    <w:p>
      <w:pPr>
        <w:numPr>
          <w:numId w:val="0"/>
        </w:numPr>
        <w:ind w:left="420" w:leftChars="0"/>
        <w:rPr>
          <w:rFonts w:hint="default"/>
          <w:lang w:val="en-US"/>
        </w:rPr>
      </w:pPr>
      <w:r>
        <w:rPr>
          <w:rFonts w:hint="default"/>
          <w:lang w:val="en-US"/>
        </w:rPr>
        <w:t>They did not use transformer.</w:t>
      </w:r>
    </w:p>
    <w:p>
      <w:pPr>
        <w:numPr>
          <w:numId w:val="0"/>
        </w:numPr>
        <w:ind w:left="420" w:leftChars="0"/>
      </w:pPr>
      <w:r>
        <w:drawing>
          <wp:inline distT="0" distB="0" distL="114300" distR="114300">
            <wp:extent cx="5271135" cy="2638425"/>
            <wp:effectExtent l="0" t="0" r="571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5271135" cy="2638425"/>
                    </a:xfrm>
                    <a:prstGeom prst="rect">
                      <a:avLst/>
                    </a:prstGeom>
                    <a:noFill/>
                    <a:ln>
                      <a:noFill/>
                    </a:ln>
                  </pic:spPr>
                </pic:pic>
              </a:graphicData>
            </a:graphic>
          </wp:inline>
        </w:drawing>
      </w:r>
    </w:p>
    <w:p>
      <w:pPr>
        <w:numPr>
          <w:numId w:val="0"/>
        </w:numPr>
        <w:ind w:left="420" w:leftChars="0"/>
      </w:pPr>
      <w:r>
        <w:drawing>
          <wp:inline distT="0" distB="0" distL="114300" distR="114300">
            <wp:extent cx="5271135" cy="2638425"/>
            <wp:effectExtent l="0" t="0" r="571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5271135" cy="2638425"/>
                    </a:xfrm>
                    <a:prstGeom prst="rect">
                      <a:avLst/>
                    </a:prstGeom>
                    <a:noFill/>
                    <a:ln>
                      <a:noFill/>
                    </a:ln>
                  </pic:spPr>
                </pic:pic>
              </a:graphicData>
            </a:graphic>
          </wp:inline>
        </w:drawing>
      </w:r>
    </w:p>
    <w:p>
      <w:pPr>
        <w:numPr>
          <w:numId w:val="0"/>
        </w:numPr>
        <w:ind w:left="420" w:leftChars="0"/>
      </w:pPr>
      <w:r>
        <w:drawing>
          <wp:inline distT="0" distB="0" distL="114300" distR="114300">
            <wp:extent cx="5266690" cy="2962910"/>
            <wp:effectExtent l="0" t="0" r="1016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5266690" cy="2962910"/>
                    </a:xfrm>
                    <a:prstGeom prst="rect">
                      <a:avLst/>
                    </a:prstGeom>
                    <a:noFill/>
                    <a:ln>
                      <a:noFill/>
                    </a:ln>
                  </pic:spPr>
                </pic:pic>
              </a:graphicData>
            </a:graphic>
          </wp:inline>
        </w:drawing>
      </w:r>
    </w:p>
    <w:p>
      <w:pPr>
        <w:numPr>
          <w:numId w:val="0"/>
        </w:numPr>
        <w:ind w:left="420" w:leftChars="0"/>
      </w:pPr>
      <w:r>
        <w:drawing>
          <wp:inline distT="0" distB="0" distL="114300" distR="114300">
            <wp:extent cx="5266690" cy="2962910"/>
            <wp:effectExtent l="0" t="0" r="1016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266690" cy="2962910"/>
                    </a:xfrm>
                    <a:prstGeom prst="rect">
                      <a:avLst/>
                    </a:prstGeom>
                    <a:noFill/>
                    <a:ln>
                      <a:noFill/>
                    </a:ln>
                  </pic:spPr>
                </pic:pic>
              </a:graphicData>
            </a:graphic>
          </wp:inline>
        </w:drawing>
      </w:r>
    </w:p>
    <w:p>
      <w:pPr>
        <w:numPr>
          <w:numId w:val="0"/>
        </w:numPr>
        <w:ind w:left="420" w:leftChars="0"/>
      </w:pPr>
      <w:r>
        <w:drawing>
          <wp:inline distT="0" distB="0" distL="114300" distR="114300">
            <wp:extent cx="5266690" cy="2962910"/>
            <wp:effectExtent l="0" t="0" r="1016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1"/>
                    <a:stretch>
                      <a:fillRect/>
                    </a:stretch>
                  </pic:blipFill>
                  <pic:spPr>
                    <a:xfrm>
                      <a:off x="0" y="0"/>
                      <a:ext cx="5266690" cy="2962910"/>
                    </a:xfrm>
                    <a:prstGeom prst="rect">
                      <a:avLst/>
                    </a:prstGeom>
                    <a:noFill/>
                    <a:ln>
                      <a:noFill/>
                    </a:ln>
                  </pic:spPr>
                </pic:pic>
              </a:graphicData>
            </a:graphic>
          </wp:inline>
        </w:drawing>
      </w:r>
    </w:p>
    <w:p>
      <w:pPr>
        <w:numPr>
          <w:numId w:val="0"/>
        </w:numPr>
        <w:ind w:left="420" w:leftChars="0"/>
      </w:pPr>
      <w:r>
        <w:drawing>
          <wp:inline distT="0" distB="0" distL="114300" distR="114300">
            <wp:extent cx="5266690" cy="2962910"/>
            <wp:effectExtent l="0" t="0" r="1016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2"/>
                    <a:stretch>
                      <a:fillRect/>
                    </a:stretch>
                  </pic:blipFill>
                  <pic:spPr>
                    <a:xfrm>
                      <a:off x="0" y="0"/>
                      <a:ext cx="5266690" cy="2962910"/>
                    </a:xfrm>
                    <a:prstGeom prst="rect">
                      <a:avLst/>
                    </a:prstGeom>
                    <a:noFill/>
                    <a:ln>
                      <a:noFill/>
                    </a:ln>
                  </pic:spPr>
                </pic:pic>
              </a:graphicData>
            </a:graphic>
          </wp:inline>
        </w:drawing>
      </w:r>
    </w:p>
    <w:p>
      <w:pPr>
        <w:numPr>
          <w:numId w:val="0"/>
        </w:numPr>
        <w:ind w:left="420" w:leftChars="0"/>
      </w:pPr>
      <w:r>
        <w:drawing>
          <wp:inline distT="0" distB="0" distL="114300" distR="114300">
            <wp:extent cx="5266690" cy="2962910"/>
            <wp:effectExtent l="0" t="0" r="1016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266690" cy="2962910"/>
                    </a:xfrm>
                    <a:prstGeom prst="rect">
                      <a:avLst/>
                    </a:prstGeom>
                    <a:noFill/>
                    <a:ln>
                      <a:noFill/>
                    </a:ln>
                  </pic:spPr>
                </pic:pic>
              </a:graphicData>
            </a:graphic>
          </wp:inline>
        </w:drawing>
      </w:r>
    </w:p>
    <w:p>
      <w:pPr>
        <w:numPr>
          <w:numId w:val="0"/>
        </w:numPr>
        <w:ind w:left="420" w:leftChars="0"/>
      </w:pPr>
      <w:r>
        <w:drawing>
          <wp:inline distT="0" distB="0" distL="114300" distR="114300">
            <wp:extent cx="5266690" cy="2962910"/>
            <wp:effectExtent l="0" t="0" r="1016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4"/>
                    <a:stretch>
                      <a:fillRect/>
                    </a:stretch>
                  </pic:blipFill>
                  <pic:spPr>
                    <a:xfrm>
                      <a:off x="0" y="0"/>
                      <a:ext cx="5266690" cy="2962910"/>
                    </a:xfrm>
                    <a:prstGeom prst="rect">
                      <a:avLst/>
                    </a:prstGeom>
                    <a:noFill/>
                    <a:ln>
                      <a:noFill/>
                    </a:ln>
                  </pic:spPr>
                </pic:pic>
              </a:graphicData>
            </a:graphic>
          </wp:inline>
        </w:drawing>
      </w:r>
    </w:p>
    <w:p>
      <w:pPr>
        <w:numPr>
          <w:numId w:val="0"/>
        </w:numPr>
        <w:ind w:left="420" w:leftChars="0"/>
      </w:pPr>
      <w:r>
        <w:drawing>
          <wp:inline distT="0" distB="0" distL="114300" distR="114300">
            <wp:extent cx="5274310" cy="2063115"/>
            <wp:effectExtent l="0" t="0" r="2540" b="133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5"/>
                    <a:stretch>
                      <a:fillRect/>
                    </a:stretch>
                  </pic:blipFill>
                  <pic:spPr>
                    <a:xfrm>
                      <a:off x="0" y="0"/>
                      <a:ext cx="5274310" cy="2063115"/>
                    </a:xfrm>
                    <a:prstGeom prst="rect">
                      <a:avLst/>
                    </a:prstGeom>
                    <a:noFill/>
                    <a:ln>
                      <a:noFill/>
                    </a:ln>
                  </pic:spPr>
                </pic:pic>
              </a:graphicData>
            </a:graphic>
          </wp:inline>
        </w:drawing>
      </w:r>
    </w:p>
    <w:p>
      <w:pPr>
        <w:numPr>
          <w:numId w:val="0"/>
        </w:numPr>
        <w:ind w:left="420" w:leftChars="0"/>
      </w:pPr>
      <w:r>
        <w:drawing>
          <wp:inline distT="0" distB="0" distL="114300" distR="114300">
            <wp:extent cx="5271770" cy="2720975"/>
            <wp:effectExtent l="0" t="0" r="508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6"/>
                    <a:stretch>
                      <a:fillRect/>
                    </a:stretch>
                  </pic:blipFill>
                  <pic:spPr>
                    <a:xfrm>
                      <a:off x="0" y="0"/>
                      <a:ext cx="5271770" cy="2720975"/>
                    </a:xfrm>
                    <a:prstGeom prst="rect">
                      <a:avLst/>
                    </a:prstGeom>
                    <a:noFill/>
                    <a:ln>
                      <a:noFill/>
                    </a:ln>
                  </pic:spPr>
                </pic:pic>
              </a:graphicData>
            </a:graphic>
          </wp:inline>
        </w:drawing>
      </w:r>
    </w:p>
    <w:p>
      <w:pPr>
        <w:numPr>
          <w:numId w:val="0"/>
        </w:numPr>
        <w:ind w:left="420" w:leftChars="0"/>
        <w:rPr>
          <w:rFonts w:hint="default"/>
          <w:lang w:val="en-US"/>
        </w:rPr>
      </w:pPr>
    </w:p>
    <w:p>
      <w:pPr>
        <w:numPr>
          <w:numId w:val="0"/>
        </w:numPr>
        <w:ind w:left="420" w:leftChars="0"/>
      </w:pPr>
    </w:p>
    <w:p>
      <w:pPr>
        <w:numPr>
          <w:numId w:val="0"/>
        </w:numPr>
        <w:ind w:left="420" w:leftChars="0"/>
        <w:rPr>
          <w:rFonts w:hint="default"/>
          <w:lang w:val="en-US"/>
        </w:rPr>
      </w:pPr>
    </w:p>
    <w:p>
      <w:pPr>
        <w:numPr>
          <w:ilvl w:val="0"/>
          <w:numId w:val="14"/>
        </w:numPr>
        <w:rPr>
          <w:rFonts w:hint="default"/>
          <w:b/>
          <w:bCs/>
          <w:lang w:val="en-US"/>
        </w:rPr>
      </w:pPr>
      <w:r>
        <w:rPr>
          <w:rFonts w:hint="default"/>
          <w:b w:val="0"/>
          <w:bCs w:val="0"/>
          <w:lang w:val="en-US"/>
        </w:rPr>
        <w:t xml:space="preserve">The primary task in ULMFit -  data Modeling is used. </w:t>
      </w:r>
    </w:p>
    <w:p>
      <w:pPr>
        <w:numPr>
          <w:numId w:val="0"/>
        </w:numPr>
        <w:rPr>
          <w:rFonts w:hint="default"/>
          <w:b/>
          <w:bCs/>
          <w:lang w:val="en-US"/>
        </w:rPr>
      </w:pPr>
    </w:p>
    <w:p>
      <w:pPr>
        <w:numPr>
          <w:numId w:val="0"/>
        </w:numPr>
        <w:rPr>
          <w:rFonts w:hint="default"/>
          <w:b/>
          <w:bCs/>
          <w:lang w:val="en-US"/>
        </w:rPr>
      </w:pPr>
    </w:p>
    <w:p>
      <w:pPr>
        <w:numPr>
          <w:numId w:val="0"/>
        </w:numPr>
        <w:rPr>
          <w:rFonts w:hint="default"/>
          <w:b/>
          <w:bCs/>
          <w:lang w:val="en-US"/>
        </w:rPr>
      </w:pPr>
    </w:p>
    <w:p>
      <w:pPr>
        <w:numPr>
          <w:numId w:val="0"/>
        </w:numPr>
        <w:rPr>
          <w:rFonts w:hint="default"/>
          <w:b/>
          <w:bCs/>
          <w:lang w:val="en-US"/>
        </w:rPr>
      </w:pPr>
    </w:p>
    <w:p>
      <w:pPr>
        <w:numPr>
          <w:ilvl w:val="0"/>
          <w:numId w:val="14"/>
        </w:numPr>
        <w:rPr>
          <w:rFonts w:hint="default"/>
          <w:b/>
          <w:bCs/>
          <w:lang w:val="en-US"/>
        </w:rPr>
      </w:pPr>
      <w:r>
        <w:rPr>
          <w:rFonts w:hint="default"/>
          <w:b/>
          <w:bCs/>
          <w:lang w:val="en-US"/>
        </w:rPr>
        <w:t>ENCODER -  DECODER, SEQUNCE TO SEQUENCE</w:t>
      </w:r>
    </w:p>
    <w:p>
      <w:pPr>
        <w:numPr>
          <w:ilvl w:val="1"/>
          <w:numId w:val="14"/>
        </w:numPr>
        <w:ind w:left="840" w:leftChars="0" w:hanging="420" w:firstLineChars="0"/>
        <w:rPr>
          <w:rFonts w:hint="default"/>
          <w:b/>
          <w:bCs/>
          <w:lang w:val="en-US"/>
        </w:rPr>
      </w:pPr>
      <w:r>
        <w:drawing>
          <wp:inline distT="0" distB="0" distL="114300" distR="114300">
            <wp:extent cx="5271770" cy="2720975"/>
            <wp:effectExtent l="0" t="0" r="508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7"/>
                    <a:stretch>
                      <a:fillRect/>
                    </a:stretch>
                  </pic:blipFill>
                  <pic:spPr>
                    <a:xfrm>
                      <a:off x="0" y="0"/>
                      <a:ext cx="5271770" cy="2720975"/>
                    </a:xfrm>
                    <a:prstGeom prst="rect">
                      <a:avLst/>
                    </a:prstGeom>
                    <a:noFill/>
                    <a:ln>
                      <a:noFill/>
                    </a:ln>
                  </pic:spPr>
                </pic:pic>
              </a:graphicData>
            </a:graphic>
          </wp:inline>
        </w:drawing>
      </w:r>
    </w:p>
    <w:p>
      <w:pPr>
        <w:numPr>
          <w:ilvl w:val="1"/>
          <w:numId w:val="14"/>
        </w:numPr>
        <w:ind w:left="840" w:leftChars="0" w:hanging="420" w:firstLineChars="0"/>
        <w:rPr>
          <w:rFonts w:hint="default"/>
          <w:b/>
          <w:bCs/>
          <w:lang w:val="en-US"/>
        </w:rPr>
      </w:pPr>
      <w:r>
        <w:rPr>
          <w:rFonts w:hint="default"/>
          <w:b/>
          <w:bCs/>
          <w:lang w:val="en-US"/>
        </w:rPr>
        <w:t>Challenges to sequnce to sequence models</w:t>
      </w:r>
      <w:r>
        <w:rPr>
          <w:rFonts w:hint="default"/>
          <w:lang w:val="en-US"/>
        </w:rPr>
        <w:t xml:space="preserve">: </w:t>
      </w:r>
    </w:p>
    <w:p>
      <w:pPr>
        <w:numPr>
          <w:ilvl w:val="2"/>
          <w:numId w:val="14"/>
        </w:numPr>
        <w:ind w:left="1260" w:leftChars="0" w:hanging="420" w:firstLineChars="0"/>
        <w:rPr>
          <w:rFonts w:hint="default"/>
          <w:b/>
          <w:bCs/>
          <w:lang w:val="en-US"/>
        </w:rPr>
      </w:pPr>
      <w:r>
        <w:rPr>
          <w:rFonts w:hint="default"/>
          <w:lang w:val="en-US"/>
        </w:rPr>
        <w:t xml:space="preserve"> </w:t>
      </w:r>
      <w:r>
        <w:drawing>
          <wp:inline distT="0" distB="0" distL="114300" distR="114300">
            <wp:extent cx="5272405" cy="1163955"/>
            <wp:effectExtent l="0" t="0" r="4445" b="171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8"/>
                    <a:stretch>
                      <a:fillRect/>
                    </a:stretch>
                  </pic:blipFill>
                  <pic:spPr>
                    <a:xfrm>
                      <a:off x="0" y="0"/>
                      <a:ext cx="5272405" cy="1163955"/>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lang w:val="en-US"/>
        </w:rPr>
        <w:t xml:space="preserve">The variable length input handling was possible by the help of LSTM and GRU, but it was not possible to handle the variable length output. </w:t>
      </w:r>
    </w:p>
    <w:p>
      <w:pPr>
        <w:numPr>
          <w:ilvl w:val="2"/>
          <w:numId w:val="14"/>
        </w:numPr>
        <w:ind w:left="1260" w:leftChars="0" w:hanging="420" w:firstLineChars="0"/>
        <w:rPr>
          <w:rFonts w:hint="default"/>
          <w:b/>
          <w:bCs/>
          <w:lang w:val="en-US"/>
        </w:rPr>
      </w:pPr>
      <w:r>
        <w:drawing>
          <wp:inline distT="0" distB="0" distL="114300" distR="114300">
            <wp:extent cx="5267325" cy="4504055"/>
            <wp:effectExtent l="0" t="0" r="9525" b="1079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9"/>
                    <a:stretch>
                      <a:fillRect/>
                    </a:stretch>
                  </pic:blipFill>
                  <pic:spPr>
                    <a:xfrm>
                      <a:off x="0" y="0"/>
                      <a:ext cx="5267325" cy="4504055"/>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drawing>
          <wp:inline distT="0" distB="0" distL="114300" distR="114300">
            <wp:extent cx="5266690" cy="2717800"/>
            <wp:effectExtent l="0" t="0" r="1016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0"/>
                    <a:stretch>
                      <a:fillRect/>
                    </a:stretch>
                  </pic:blipFill>
                  <pic:spPr>
                    <a:xfrm>
                      <a:off x="0" y="0"/>
                      <a:ext cx="5266690" cy="2717800"/>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drawing>
          <wp:inline distT="0" distB="0" distL="114300" distR="114300">
            <wp:extent cx="5272405" cy="5512435"/>
            <wp:effectExtent l="0" t="0" r="4445" b="1206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1"/>
                    <a:stretch>
                      <a:fillRect/>
                    </a:stretch>
                  </pic:blipFill>
                  <pic:spPr>
                    <a:xfrm>
                      <a:off x="0" y="0"/>
                      <a:ext cx="5272405" cy="5512435"/>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drawing>
          <wp:inline distT="0" distB="0" distL="114300" distR="114300">
            <wp:extent cx="5272405" cy="5248910"/>
            <wp:effectExtent l="0" t="0" r="4445"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2"/>
                    <a:stretch>
                      <a:fillRect/>
                    </a:stretch>
                  </pic:blipFill>
                  <pic:spPr>
                    <a:xfrm>
                      <a:off x="0" y="0"/>
                      <a:ext cx="5272405" cy="5248910"/>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p>
    <w:p>
      <w:pPr>
        <w:numPr>
          <w:ilvl w:val="2"/>
          <w:numId w:val="14"/>
        </w:numPr>
        <w:ind w:left="1260" w:leftChars="0" w:hanging="420" w:firstLineChars="0"/>
        <w:rPr>
          <w:rFonts w:hint="default"/>
          <w:b/>
          <w:bCs/>
          <w:lang w:val="en-US"/>
        </w:rPr>
      </w:pPr>
      <w:r>
        <w:rPr>
          <w:rFonts w:hint="default"/>
          <w:b/>
          <w:bCs/>
          <w:lang w:val="en-US"/>
        </w:rPr>
        <w:drawing>
          <wp:inline distT="0" distB="0" distL="114300" distR="114300">
            <wp:extent cx="5264785" cy="3147695"/>
            <wp:effectExtent l="0" t="0" r="12065" b="14605"/>
            <wp:docPr id="42" name="Picture 42" descr="WhatsApp Image 2025-02-09 at 1.43.5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WhatsApp Image 2025-02-09 at 1.43.54 AM"/>
                    <pic:cNvPicPr>
                      <a:picLocks noChangeAspect="1"/>
                    </pic:cNvPicPr>
                  </pic:nvPicPr>
                  <pic:blipFill>
                    <a:blip r:embed="rId43"/>
                    <a:stretch>
                      <a:fillRect/>
                    </a:stretch>
                  </pic:blipFill>
                  <pic:spPr>
                    <a:xfrm>
                      <a:off x="0" y="0"/>
                      <a:ext cx="5264785" cy="3147695"/>
                    </a:xfrm>
                    <a:prstGeom prst="rect">
                      <a:avLst/>
                    </a:prstGeom>
                  </pic:spPr>
                </pic:pic>
              </a:graphicData>
            </a:graphic>
          </wp:inline>
        </w:drawing>
      </w:r>
    </w:p>
    <w:p>
      <w:pPr>
        <w:numPr>
          <w:ilvl w:val="2"/>
          <w:numId w:val="14"/>
        </w:numPr>
        <w:ind w:left="1260" w:leftChars="0" w:hanging="420" w:firstLineChars="0"/>
        <w:rPr>
          <w:rFonts w:hint="default"/>
          <w:b/>
          <w:bCs/>
          <w:lang w:val="en-US"/>
        </w:rPr>
      </w:pPr>
      <w:r>
        <w:rPr>
          <w:rFonts w:hint="default"/>
          <w:b/>
          <w:bCs/>
          <w:lang w:val="en-US"/>
        </w:rPr>
        <w:drawing>
          <wp:inline distT="0" distB="0" distL="114300" distR="114300">
            <wp:extent cx="4896485" cy="8705215"/>
            <wp:effectExtent l="0" t="0" r="18415" b="635"/>
            <wp:docPr id="43" name="Picture 43" descr="WhatsApp Image 2025-02-09 at 1.44.3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WhatsApp Image 2025-02-09 at 1.44.38 AM"/>
                    <pic:cNvPicPr>
                      <a:picLocks noChangeAspect="1"/>
                    </pic:cNvPicPr>
                  </pic:nvPicPr>
                  <pic:blipFill>
                    <a:blip r:embed="rId44"/>
                    <a:stretch>
                      <a:fillRect/>
                    </a:stretch>
                  </pic:blipFill>
                  <pic:spPr>
                    <a:xfrm>
                      <a:off x="0" y="0"/>
                      <a:ext cx="4896485" cy="8705215"/>
                    </a:xfrm>
                    <a:prstGeom prst="rect">
                      <a:avLst/>
                    </a:prstGeom>
                  </pic:spPr>
                </pic:pic>
              </a:graphicData>
            </a:graphic>
          </wp:inline>
        </w:drawing>
      </w:r>
    </w:p>
    <w:p>
      <w:pPr>
        <w:numPr>
          <w:ilvl w:val="2"/>
          <w:numId w:val="14"/>
        </w:numPr>
        <w:ind w:left="1260" w:leftChars="0" w:hanging="420" w:firstLineChars="0"/>
        <w:rPr>
          <w:rFonts w:hint="default"/>
          <w:b/>
          <w:bCs/>
          <w:lang w:val="en-US"/>
        </w:rPr>
      </w:pPr>
      <w:r>
        <w:rPr>
          <w:rFonts w:hint="default"/>
          <w:b/>
          <w:bCs/>
          <w:lang w:val="en-US"/>
        </w:rPr>
        <w:drawing>
          <wp:inline distT="0" distB="0" distL="114300" distR="114300">
            <wp:extent cx="5268595" cy="7687945"/>
            <wp:effectExtent l="0" t="0" r="8255" b="8255"/>
            <wp:docPr id="44" name="Picture 44" descr="WhatsApp Image 2025-02-09 at 1.45.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WhatsApp Image 2025-02-09 at 1.45.14 AM"/>
                    <pic:cNvPicPr>
                      <a:picLocks noChangeAspect="1"/>
                    </pic:cNvPicPr>
                  </pic:nvPicPr>
                  <pic:blipFill>
                    <a:blip r:embed="rId45"/>
                    <a:stretch>
                      <a:fillRect/>
                    </a:stretch>
                  </pic:blipFill>
                  <pic:spPr>
                    <a:xfrm>
                      <a:off x="0" y="0"/>
                      <a:ext cx="5268595" cy="7687945"/>
                    </a:xfrm>
                    <a:prstGeom prst="rect">
                      <a:avLst/>
                    </a:prstGeom>
                  </pic:spPr>
                </pic:pic>
              </a:graphicData>
            </a:graphic>
          </wp:inline>
        </w:drawing>
      </w:r>
    </w:p>
    <w:p>
      <w:pPr>
        <w:numPr>
          <w:ilvl w:val="2"/>
          <w:numId w:val="14"/>
        </w:numPr>
        <w:ind w:left="1260" w:leftChars="0" w:hanging="420" w:firstLineChars="0"/>
        <w:rPr>
          <w:rFonts w:hint="default"/>
          <w:b/>
          <w:bCs/>
          <w:lang w:val="en-US"/>
        </w:rPr>
      </w:pPr>
      <w:r>
        <w:rPr>
          <w:rFonts w:hint="default"/>
          <w:b/>
          <w:bCs/>
          <w:lang w:val="en-US"/>
        </w:rPr>
        <w:drawing>
          <wp:inline distT="0" distB="0" distL="114300" distR="114300">
            <wp:extent cx="5265420" cy="7976235"/>
            <wp:effectExtent l="0" t="0" r="11430" b="5715"/>
            <wp:docPr id="45" name="Picture 45" descr="WhatsApp Image 2025-02-09 at 1.45.3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WhatsApp Image 2025-02-09 at 1.45.39 AM"/>
                    <pic:cNvPicPr>
                      <a:picLocks noChangeAspect="1"/>
                    </pic:cNvPicPr>
                  </pic:nvPicPr>
                  <pic:blipFill>
                    <a:blip r:embed="rId46"/>
                    <a:stretch>
                      <a:fillRect/>
                    </a:stretch>
                  </pic:blipFill>
                  <pic:spPr>
                    <a:xfrm>
                      <a:off x="0" y="0"/>
                      <a:ext cx="5265420" cy="7976235"/>
                    </a:xfrm>
                    <a:prstGeom prst="rect">
                      <a:avLst/>
                    </a:prstGeom>
                  </pic:spPr>
                </pic:pic>
              </a:graphicData>
            </a:graphic>
          </wp:inline>
        </w:drawing>
      </w:r>
    </w:p>
    <w:p>
      <w:pPr>
        <w:numPr>
          <w:ilvl w:val="2"/>
          <w:numId w:val="14"/>
        </w:numPr>
        <w:ind w:left="1260" w:leftChars="0" w:hanging="420" w:firstLineChars="0"/>
        <w:rPr>
          <w:rFonts w:hint="default"/>
          <w:b/>
          <w:bCs/>
          <w:lang w:val="en-US"/>
        </w:rPr>
      </w:pPr>
      <w:r>
        <w:rPr>
          <w:rFonts w:hint="default"/>
          <w:b/>
          <w:bCs/>
          <w:lang w:val="en-US"/>
        </w:rPr>
        <w:drawing>
          <wp:inline distT="0" distB="0" distL="114300" distR="114300">
            <wp:extent cx="5273675" cy="2720340"/>
            <wp:effectExtent l="0" t="0" r="3175" b="3810"/>
            <wp:docPr id="46" name="Picture 46" descr="WhatsApp Image 2025-02-09 at 1.46.0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WhatsApp Image 2025-02-09 at 1.46.09 AM"/>
                    <pic:cNvPicPr>
                      <a:picLocks noChangeAspect="1"/>
                    </pic:cNvPicPr>
                  </pic:nvPicPr>
                  <pic:blipFill>
                    <a:blip r:embed="rId47"/>
                    <a:stretch>
                      <a:fillRect/>
                    </a:stretch>
                  </pic:blipFill>
                  <pic:spPr>
                    <a:xfrm>
                      <a:off x="0" y="0"/>
                      <a:ext cx="5273675" cy="2720340"/>
                    </a:xfrm>
                    <a:prstGeom prst="rect">
                      <a:avLst/>
                    </a:prstGeom>
                  </pic:spPr>
                </pic:pic>
              </a:graphicData>
            </a:graphic>
          </wp:inline>
        </w:drawing>
      </w:r>
    </w:p>
    <w:p>
      <w:pPr>
        <w:numPr>
          <w:ilvl w:val="2"/>
          <w:numId w:val="14"/>
        </w:numPr>
        <w:ind w:left="1260" w:leftChars="0" w:hanging="420" w:firstLineChars="0"/>
        <w:rPr>
          <w:rFonts w:hint="default"/>
          <w:b/>
          <w:bCs/>
          <w:lang w:val="en-US"/>
        </w:rPr>
      </w:pPr>
      <w:r>
        <w:drawing>
          <wp:inline distT="0" distB="0" distL="114300" distR="114300">
            <wp:extent cx="5266690" cy="2962910"/>
            <wp:effectExtent l="0" t="0" r="1016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8"/>
                    <a:stretch>
                      <a:fillRect/>
                    </a:stretch>
                  </pic:blipFill>
                  <pic:spPr>
                    <a:xfrm>
                      <a:off x="0" y="0"/>
                      <a:ext cx="5266690" cy="2962910"/>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lang w:val="en-US"/>
        </w:rPr>
        <w:t xml:space="preserve">The one which produces the correct output will have less error compared to others. </w:t>
      </w:r>
    </w:p>
    <w:p>
      <w:pPr>
        <w:numPr>
          <w:numId w:val="0"/>
        </w:numPr>
        <w:rPr>
          <w:rFonts w:hint="default"/>
          <w:b/>
          <w:bCs/>
          <w:lang w:val="en-US"/>
        </w:rPr>
      </w:pPr>
    </w:p>
    <w:p>
      <w:pPr>
        <w:numPr>
          <w:numId w:val="0"/>
        </w:numPr>
        <w:ind w:leftChars="0"/>
        <w:rPr>
          <w:rFonts w:hint="default"/>
          <w:b/>
          <w:bCs/>
          <w:lang w:val="en-US"/>
        </w:rPr>
      </w:pPr>
      <w:r>
        <w:rPr>
          <w:rFonts w:hint="default"/>
          <w:b/>
          <w:bCs/>
          <w:lang w:val="en-US"/>
        </w:rPr>
        <w:t xml:space="preserve">In the previous steps we have been through the forward propagation, and loss then now it is time for backward propagation. </w:t>
      </w:r>
    </w:p>
    <w:p>
      <w:pPr>
        <w:numPr>
          <w:numId w:val="0"/>
        </w:numPr>
        <w:ind w:leftChars="0"/>
        <w:rPr>
          <w:rFonts w:hint="default"/>
          <w:b/>
          <w:bCs/>
          <w:lang w:val="en-US"/>
        </w:rPr>
      </w:pPr>
    </w:p>
    <w:p>
      <w:pPr>
        <w:numPr>
          <w:numId w:val="0"/>
        </w:numPr>
        <w:ind w:leftChars="0"/>
        <w:rPr>
          <w:rFonts w:hint="default"/>
          <w:b/>
          <w:bCs/>
          <w:lang w:val="en-US"/>
        </w:rPr>
      </w:pPr>
    </w:p>
    <w:p>
      <w:pPr>
        <w:numPr>
          <w:ilvl w:val="0"/>
          <w:numId w:val="14"/>
        </w:numPr>
        <w:ind w:left="0" w:leftChars="0" w:firstLine="0" w:firstLineChars="0"/>
        <w:rPr>
          <w:rFonts w:hint="default"/>
          <w:b/>
          <w:bCs/>
          <w:lang w:val="en-US"/>
        </w:rPr>
      </w:pPr>
      <w:r>
        <w:rPr>
          <w:rFonts w:hint="default"/>
          <w:b/>
          <w:bCs/>
          <w:lang w:val="en-US"/>
        </w:rPr>
        <w:t xml:space="preserve">Backpropagation: </w:t>
      </w:r>
    </w:p>
    <w:p>
      <w:pPr>
        <w:numPr>
          <w:ilvl w:val="1"/>
          <w:numId w:val="14"/>
        </w:numPr>
        <w:ind w:left="840" w:leftChars="0" w:hanging="420" w:firstLineChars="0"/>
        <w:rPr>
          <w:rFonts w:hint="default"/>
          <w:b/>
          <w:bCs/>
          <w:lang w:val="en-US"/>
        </w:rPr>
      </w:pPr>
      <w:r>
        <w:rPr>
          <w:rFonts w:hint="default"/>
          <w:b/>
          <w:bCs/>
          <w:lang w:val="en-US"/>
        </w:rPr>
        <w:t xml:space="preserve">Gradients calculation -  </w:t>
      </w:r>
      <w:r>
        <w:rPr>
          <w:rFonts w:hint="default"/>
          <w:b w:val="0"/>
          <w:bCs w:val="0"/>
          <w:lang w:val="en-US"/>
        </w:rPr>
        <w:t>Calculate the gardient of the loss with each of the trainable parameters. On the basis of these gradients.  We update the weights.</w:t>
      </w:r>
    </w:p>
    <w:p>
      <w:pPr>
        <w:numPr>
          <w:ilvl w:val="1"/>
          <w:numId w:val="14"/>
        </w:numPr>
        <w:ind w:left="840" w:leftChars="0" w:hanging="420" w:firstLineChars="0"/>
        <w:rPr>
          <w:rFonts w:hint="default"/>
          <w:b/>
          <w:bCs/>
          <w:lang w:val="en-US"/>
        </w:rPr>
      </w:pPr>
      <w:r>
        <w:rPr>
          <w:rFonts w:hint="default"/>
          <w:b w:val="0"/>
          <w:bCs w:val="0"/>
          <w:lang w:val="en-US"/>
        </w:rPr>
        <w:t xml:space="preserve">Update the weights using some optimizers like SGD, ADAM, that will decide the </w:t>
      </w:r>
    </w:p>
    <w:p>
      <w:pPr>
        <w:numPr>
          <w:numId w:val="0"/>
        </w:numPr>
      </w:pPr>
      <w:r>
        <w:drawing>
          <wp:inline distT="0" distB="0" distL="114300" distR="114300">
            <wp:extent cx="5264785" cy="1782445"/>
            <wp:effectExtent l="0" t="0" r="12065" b="8255"/>
            <wp:docPr id="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2"/>
                    <pic:cNvPicPr>
                      <a:picLocks noChangeAspect="1"/>
                    </pic:cNvPicPr>
                  </pic:nvPicPr>
                  <pic:blipFill>
                    <a:blip r:embed="rId49"/>
                    <a:stretch>
                      <a:fillRect/>
                    </a:stretch>
                  </pic:blipFill>
                  <pic:spPr>
                    <a:xfrm>
                      <a:off x="0" y="0"/>
                      <a:ext cx="5264785" cy="1782445"/>
                    </a:xfrm>
                    <a:prstGeom prst="rect">
                      <a:avLst/>
                    </a:prstGeom>
                    <a:noFill/>
                    <a:ln>
                      <a:noFill/>
                    </a:ln>
                  </pic:spPr>
                </pic:pic>
              </a:graphicData>
            </a:graphic>
          </wp:inline>
        </w:drawing>
      </w:r>
    </w:p>
    <w:p>
      <w:pPr>
        <w:numPr>
          <w:numId w:val="0"/>
        </w:numPr>
      </w:pPr>
      <w:r>
        <w:drawing>
          <wp:inline distT="0" distB="0" distL="114300" distR="114300">
            <wp:extent cx="5266690" cy="2962910"/>
            <wp:effectExtent l="0" t="0" r="10160" b="8890"/>
            <wp:docPr id="4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3"/>
                    <pic:cNvPicPr>
                      <a:picLocks noChangeAspect="1"/>
                    </pic:cNvPicPr>
                  </pic:nvPicPr>
                  <pic:blipFill>
                    <a:blip r:embed="rId50"/>
                    <a:stretch>
                      <a:fillRect/>
                    </a:stretch>
                  </pic:blipFill>
                  <pic:spPr>
                    <a:xfrm>
                      <a:off x="0" y="0"/>
                      <a:ext cx="5266690" cy="2962910"/>
                    </a:xfrm>
                    <a:prstGeom prst="rect">
                      <a:avLst/>
                    </a:prstGeom>
                    <a:noFill/>
                    <a:ln>
                      <a:noFill/>
                    </a:ln>
                  </pic:spPr>
                </pic:pic>
              </a:graphicData>
            </a:graphic>
          </wp:inline>
        </w:drawing>
      </w:r>
    </w:p>
    <w:p>
      <w:pPr>
        <w:numPr>
          <w:numId w:val="0"/>
        </w:numPr>
      </w:pPr>
      <w:r>
        <w:drawing>
          <wp:inline distT="0" distB="0" distL="114300" distR="114300">
            <wp:extent cx="5266690" cy="2962910"/>
            <wp:effectExtent l="0" t="0" r="10160" b="8890"/>
            <wp:docPr id="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4"/>
                    <pic:cNvPicPr>
                      <a:picLocks noChangeAspect="1"/>
                    </pic:cNvPicPr>
                  </pic:nvPicPr>
                  <pic:blipFill>
                    <a:blip r:embed="rId51"/>
                    <a:stretch>
                      <a:fillRect/>
                    </a:stretch>
                  </pic:blipFill>
                  <pic:spPr>
                    <a:xfrm>
                      <a:off x="0" y="0"/>
                      <a:ext cx="5266690" cy="2962910"/>
                    </a:xfrm>
                    <a:prstGeom prst="rect">
                      <a:avLst/>
                    </a:prstGeom>
                    <a:noFill/>
                    <a:ln>
                      <a:noFill/>
                    </a:ln>
                  </pic:spPr>
                </pic:pic>
              </a:graphicData>
            </a:graphic>
          </wp:inline>
        </w:drawing>
      </w:r>
    </w:p>
    <w:p>
      <w:pPr>
        <w:numPr>
          <w:numId w:val="0"/>
        </w:numPr>
      </w:pPr>
      <w:r>
        <w:drawing>
          <wp:inline distT="0" distB="0" distL="114300" distR="114300">
            <wp:extent cx="5266690" cy="2962910"/>
            <wp:effectExtent l="0" t="0" r="10160" b="8890"/>
            <wp:docPr id="5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5"/>
                    <pic:cNvPicPr>
                      <a:picLocks noChangeAspect="1"/>
                    </pic:cNvPicPr>
                  </pic:nvPicPr>
                  <pic:blipFill>
                    <a:blip r:embed="rId52"/>
                    <a:stretch>
                      <a:fillRect/>
                    </a:stretch>
                  </pic:blipFill>
                  <pic:spPr>
                    <a:xfrm>
                      <a:off x="0" y="0"/>
                      <a:ext cx="5266690" cy="2962910"/>
                    </a:xfrm>
                    <a:prstGeom prst="rect">
                      <a:avLst/>
                    </a:prstGeom>
                    <a:noFill/>
                    <a:ln>
                      <a:noFill/>
                    </a:ln>
                  </pic:spPr>
                </pic:pic>
              </a:graphicData>
            </a:graphic>
          </wp:inline>
        </w:drawing>
      </w:r>
    </w:p>
    <w:p>
      <w:pPr>
        <w:numPr>
          <w:numId w:val="0"/>
        </w:numPr>
      </w:pPr>
      <w:r>
        <w:drawing>
          <wp:inline distT="0" distB="0" distL="114300" distR="114300">
            <wp:extent cx="5266690" cy="2962910"/>
            <wp:effectExtent l="0" t="0" r="10160" b="8890"/>
            <wp:docPr id="5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6"/>
                    <pic:cNvPicPr>
                      <a:picLocks noChangeAspect="1"/>
                    </pic:cNvPicPr>
                  </pic:nvPicPr>
                  <pic:blipFill>
                    <a:blip r:embed="rId53"/>
                    <a:stretch>
                      <a:fillRect/>
                    </a:stretch>
                  </pic:blipFill>
                  <pic:spPr>
                    <a:xfrm>
                      <a:off x="0" y="0"/>
                      <a:ext cx="5266690" cy="2962910"/>
                    </a:xfrm>
                    <a:prstGeom prst="rect">
                      <a:avLst/>
                    </a:prstGeom>
                    <a:noFill/>
                    <a:ln>
                      <a:noFill/>
                    </a:ln>
                  </pic:spPr>
                </pic:pic>
              </a:graphicData>
            </a:graphic>
          </wp:inline>
        </w:drawing>
      </w:r>
    </w:p>
    <w:p>
      <w:pPr>
        <w:numPr>
          <w:numId w:val="0"/>
        </w:numPr>
      </w:pPr>
      <w:r>
        <w:drawing>
          <wp:inline distT="0" distB="0" distL="114300" distR="114300">
            <wp:extent cx="5266690" cy="2962910"/>
            <wp:effectExtent l="0" t="0" r="10160" b="8890"/>
            <wp:docPr id="5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7"/>
                    <pic:cNvPicPr>
                      <a:picLocks noChangeAspect="1"/>
                    </pic:cNvPicPr>
                  </pic:nvPicPr>
                  <pic:blipFill>
                    <a:blip r:embed="rId54"/>
                    <a:stretch>
                      <a:fillRect/>
                    </a:stretch>
                  </pic:blipFill>
                  <pic:spPr>
                    <a:xfrm>
                      <a:off x="0" y="0"/>
                      <a:ext cx="5266690" cy="2962910"/>
                    </a:xfrm>
                    <a:prstGeom prst="rect">
                      <a:avLst/>
                    </a:prstGeom>
                    <a:noFill/>
                    <a:ln>
                      <a:noFill/>
                    </a:ln>
                  </pic:spPr>
                </pic:pic>
              </a:graphicData>
            </a:graphic>
          </wp:inline>
        </w:drawing>
      </w:r>
    </w:p>
    <w:p>
      <w:pPr>
        <w:numPr>
          <w:numId w:val="0"/>
        </w:numPr>
      </w:pPr>
      <w:r>
        <w:drawing>
          <wp:inline distT="0" distB="0" distL="114300" distR="114300">
            <wp:extent cx="5266690" cy="2962910"/>
            <wp:effectExtent l="0" t="0" r="10160" b="8890"/>
            <wp:docPr id="5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8"/>
                    <pic:cNvPicPr>
                      <a:picLocks noChangeAspect="1"/>
                    </pic:cNvPicPr>
                  </pic:nvPicPr>
                  <pic:blipFill>
                    <a:blip r:embed="rId55"/>
                    <a:stretch>
                      <a:fillRect/>
                    </a:stretch>
                  </pic:blipFill>
                  <pic:spPr>
                    <a:xfrm>
                      <a:off x="0" y="0"/>
                      <a:ext cx="5266690" cy="2962910"/>
                    </a:xfrm>
                    <a:prstGeom prst="rect">
                      <a:avLst/>
                    </a:prstGeom>
                    <a:noFill/>
                    <a:ln>
                      <a:noFill/>
                    </a:ln>
                  </pic:spPr>
                </pic:pic>
              </a:graphicData>
            </a:graphic>
          </wp:inline>
        </w:drawing>
      </w:r>
    </w:p>
    <w:p>
      <w:pPr>
        <w:numPr>
          <w:numId w:val="0"/>
        </w:numPr>
      </w:pPr>
    </w:p>
    <w:p>
      <w:pPr>
        <w:numPr>
          <w:numId w:val="0"/>
        </w:numPr>
        <w:rPr>
          <w:rFonts w:hint="default"/>
          <w:b/>
          <w:bCs/>
          <w:lang w:val="en-US"/>
        </w:rPr>
      </w:pPr>
      <w:r>
        <w:rPr>
          <w:rFonts w:hint="default"/>
          <w:b/>
          <w:bCs/>
          <w:lang w:val="en-US"/>
        </w:rPr>
        <w:t>Improvements of the LSTMs</w:t>
      </w:r>
    </w:p>
    <w:p>
      <w:pPr>
        <w:numPr>
          <w:ilvl w:val="0"/>
          <w:numId w:val="16"/>
        </w:numPr>
        <w:rPr>
          <w:rFonts w:hint="default"/>
          <w:b/>
          <w:bCs/>
          <w:lang w:val="en-US"/>
        </w:rPr>
      </w:pPr>
    </w:p>
    <w:p>
      <w:pPr>
        <w:numPr>
          <w:numId w:val="0"/>
        </w:numPr>
        <w:rPr>
          <w:rFonts w:hint="default"/>
          <w:lang w:val="en-US"/>
        </w:rPr>
      </w:pPr>
      <w:r>
        <w:drawing>
          <wp:inline distT="0" distB="0" distL="114300" distR="114300">
            <wp:extent cx="5271770" cy="2603500"/>
            <wp:effectExtent l="0" t="0" r="5080" b="6350"/>
            <wp:docPr id="5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0"/>
                    <pic:cNvPicPr>
                      <a:picLocks noChangeAspect="1"/>
                    </pic:cNvPicPr>
                  </pic:nvPicPr>
                  <pic:blipFill>
                    <a:blip r:embed="rId56"/>
                    <a:stretch>
                      <a:fillRect/>
                    </a:stretch>
                  </pic:blipFill>
                  <pic:spPr>
                    <a:xfrm>
                      <a:off x="0" y="0"/>
                      <a:ext cx="5271770" cy="2603500"/>
                    </a:xfrm>
                    <a:prstGeom prst="rect">
                      <a:avLst/>
                    </a:prstGeom>
                    <a:noFill/>
                    <a:ln>
                      <a:noFill/>
                    </a:ln>
                  </pic:spPr>
                </pic:pic>
              </a:graphicData>
            </a:graphic>
          </wp:inline>
        </w:drawing>
      </w:r>
    </w:p>
    <w:p>
      <w:pPr>
        <w:numPr>
          <w:numId w:val="0"/>
        </w:numPr>
        <w:rPr>
          <w:rFonts w:hint="default"/>
          <w:lang w:val="en-US"/>
        </w:rPr>
      </w:pPr>
      <w:r>
        <w:rPr>
          <w:rFonts w:hint="default"/>
          <w:lang w:val="en-US"/>
        </w:rPr>
        <w:t xml:space="preserve">Embedings will give the low dimensional dense representation of the word whihc captures the context of the word. </w:t>
      </w:r>
    </w:p>
    <w:p>
      <w:pPr>
        <w:numPr>
          <w:numId w:val="0"/>
        </w:numPr>
        <w:rPr>
          <w:rFonts w:hint="default"/>
          <w:lang w:val="en-US"/>
        </w:rPr>
      </w:pPr>
      <w:r>
        <w:rPr>
          <w:rFonts w:hint="default"/>
          <w:lang w:val="en-US"/>
        </w:rPr>
        <w:t xml:space="preserve">That is why we use the emebeding layers for buth the encoder and decoder. </w:t>
      </w:r>
    </w:p>
    <w:p>
      <w:pPr>
        <w:numPr>
          <w:numId w:val="0"/>
        </w:numPr>
        <w:rPr>
          <w:rFonts w:hint="default"/>
          <w:lang w:val="en-US"/>
        </w:rPr>
      </w:pPr>
      <w:r>
        <w:rPr>
          <w:rFonts w:hint="default"/>
          <w:lang w:val="en-US"/>
        </w:rPr>
        <w:t xml:space="preserve">Pretrained embedings, dynamically made embedings. In research papers we use the embedings. </w:t>
      </w:r>
    </w:p>
    <w:p>
      <w:pPr>
        <w:numPr>
          <w:numId w:val="0"/>
        </w:numPr>
      </w:pPr>
      <w:r>
        <w:drawing>
          <wp:inline distT="0" distB="0" distL="114300" distR="114300">
            <wp:extent cx="5266690" cy="2962910"/>
            <wp:effectExtent l="0" t="0" r="10160" b="8890"/>
            <wp:docPr id="5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1"/>
                    <pic:cNvPicPr>
                      <a:picLocks noChangeAspect="1"/>
                    </pic:cNvPicPr>
                  </pic:nvPicPr>
                  <pic:blipFill>
                    <a:blip r:embed="rId57"/>
                    <a:stretch>
                      <a:fillRect/>
                    </a:stretch>
                  </pic:blipFill>
                  <pic:spPr>
                    <a:xfrm>
                      <a:off x="0" y="0"/>
                      <a:ext cx="5266690" cy="2962910"/>
                    </a:xfrm>
                    <a:prstGeom prst="rect">
                      <a:avLst/>
                    </a:prstGeom>
                    <a:noFill/>
                    <a:ln>
                      <a:noFill/>
                    </a:ln>
                  </pic:spPr>
                </pic:pic>
              </a:graphicData>
            </a:graphic>
          </wp:inline>
        </w:drawing>
      </w:r>
    </w:p>
    <w:p>
      <w:pPr>
        <w:numPr>
          <w:numId w:val="0"/>
        </w:numPr>
      </w:pPr>
    </w:p>
    <w:p>
      <w:pPr>
        <w:numPr>
          <w:ilvl w:val="0"/>
          <w:numId w:val="16"/>
        </w:numPr>
        <w:ind w:left="0" w:leftChars="0" w:firstLine="0" w:firstLineChars="0"/>
        <w:rPr>
          <w:rFonts w:hint="default"/>
          <w:b/>
          <w:bCs/>
          <w:lang w:val="en-US"/>
        </w:rPr>
      </w:pPr>
      <w:r>
        <w:rPr>
          <w:rFonts w:hint="default"/>
          <w:b/>
          <w:bCs/>
          <w:lang w:val="en-US"/>
        </w:rPr>
        <w:t>Deep LSTMs</w:t>
      </w:r>
    </w:p>
    <w:p>
      <w:pPr>
        <w:numPr>
          <w:ilvl w:val="1"/>
          <w:numId w:val="14"/>
        </w:numPr>
        <w:ind w:left="840" w:leftChars="0" w:hanging="420" w:firstLineChars="0"/>
        <w:rPr>
          <w:rFonts w:hint="default"/>
          <w:b/>
          <w:bCs/>
          <w:lang w:val="en-US"/>
        </w:rPr>
      </w:pPr>
    </w:p>
    <w:p>
      <w:pPr>
        <w:numPr>
          <w:ilvl w:val="1"/>
          <w:numId w:val="14"/>
        </w:numPr>
        <w:ind w:left="840" w:leftChars="0" w:hanging="420" w:firstLineChars="0"/>
        <w:rPr>
          <w:rFonts w:hint="default"/>
          <w:b/>
          <w:bCs/>
          <w:lang w:val="en-US"/>
        </w:rPr>
      </w:pPr>
      <w:r>
        <w:drawing>
          <wp:inline distT="0" distB="0" distL="114300" distR="114300">
            <wp:extent cx="5266690" cy="2962910"/>
            <wp:effectExtent l="0" t="0" r="10160" b="8890"/>
            <wp:docPr id="5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3"/>
                    <pic:cNvPicPr>
                      <a:picLocks noChangeAspect="1"/>
                    </pic:cNvPicPr>
                  </pic:nvPicPr>
                  <pic:blipFill>
                    <a:blip r:embed="rId58"/>
                    <a:stretch>
                      <a:fillRect/>
                    </a:stretch>
                  </pic:blipFill>
                  <pic:spPr>
                    <a:xfrm>
                      <a:off x="0" y="0"/>
                      <a:ext cx="5266690" cy="2962910"/>
                    </a:xfrm>
                    <a:prstGeom prst="rect">
                      <a:avLst/>
                    </a:prstGeom>
                    <a:noFill/>
                    <a:ln>
                      <a:noFill/>
                    </a:ln>
                  </pic:spPr>
                </pic:pic>
              </a:graphicData>
            </a:graphic>
          </wp:inline>
        </w:drawing>
      </w:r>
    </w:p>
    <w:p>
      <w:pPr>
        <w:numPr>
          <w:ilvl w:val="1"/>
          <w:numId w:val="14"/>
        </w:numPr>
        <w:ind w:left="840" w:leftChars="0" w:hanging="420" w:firstLineChars="0"/>
        <w:rPr>
          <w:rFonts w:hint="default"/>
          <w:b/>
          <w:bCs/>
          <w:lang w:val="en-US"/>
        </w:rPr>
      </w:pPr>
      <w:r>
        <w:rPr>
          <w:rFonts w:hint="default"/>
          <w:lang w:val="en-US"/>
        </w:rPr>
        <w:t>In the original paper, they have used 4 layer deep LSTM.</w:t>
      </w:r>
    </w:p>
    <w:p>
      <w:pPr>
        <w:numPr>
          <w:numId w:val="0"/>
        </w:numPr>
        <w:rPr>
          <w:rFonts w:hint="default"/>
          <w:b/>
          <w:bCs/>
          <w:lang w:val="en-US"/>
        </w:rPr>
      </w:pPr>
    </w:p>
    <w:p>
      <w:pPr>
        <w:numPr>
          <w:ilvl w:val="0"/>
          <w:numId w:val="16"/>
        </w:numPr>
        <w:ind w:left="0" w:leftChars="0" w:firstLine="0" w:firstLineChars="0"/>
        <w:rPr>
          <w:rFonts w:hint="default"/>
          <w:b/>
          <w:bCs/>
          <w:lang w:val="en-US"/>
        </w:rPr>
      </w:pPr>
      <w:r>
        <w:rPr>
          <w:rFonts w:hint="default"/>
          <w:b/>
          <w:bCs/>
          <w:lang w:val="en-US"/>
        </w:rPr>
        <w:t>Reverse the input</w:t>
      </w:r>
    </w:p>
    <w:p>
      <w:pPr>
        <w:numPr>
          <w:numId w:val="0"/>
        </w:numPr>
      </w:pPr>
      <w:r>
        <w:drawing>
          <wp:inline distT="0" distB="0" distL="114300" distR="114300">
            <wp:extent cx="5266690" cy="2962910"/>
            <wp:effectExtent l="0" t="0" r="10160" b="8890"/>
            <wp:docPr id="6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5"/>
                    <pic:cNvPicPr>
                      <a:picLocks noChangeAspect="1"/>
                    </pic:cNvPicPr>
                  </pic:nvPicPr>
                  <pic:blipFill>
                    <a:blip r:embed="rId59"/>
                    <a:stretch>
                      <a:fillRect/>
                    </a:stretch>
                  </pic:blipFill>
                  <pic:spPr>
                    <a:xfrm>
                      <a:off x="0" y="0"/>
                      <a:ext cx="5266690" cy="2962910"/>
                    </a:xfrm>
                    <a:prstGeom prst="rect">
                      <a:avLst/>
                    </a:prstGeom>
                    <a:noFill/>
                    <a:ln>
                      <a:noFill/>
                    </a:ln>
                  </pic:spPr>
                </pic:pic>
              </a:graphicData>
            </a:graphic>
          </wp:inline>
        </w:drawing>
      </w:r>
    </w:p>
    <w:p>
      <w:pPr>
        <w:numPr>
          <w:numId w:val="0"/>
        </w:numPr>
        <w:rPr>
          <w:rFonts w:hint="default"/>
          <w:lang w:val="en-US"/>
        </w:rPr>
      </w:pPr>
      <w:r>
        <w:rPr>
          <w:rFonts w:hint="default"/>
          <w:lang w:val="en-US"/>
        </w:rPr>
        <w:t>This works only when the inportance at the statring of the word in the sequence is given the larger importance. This is eorks in some contexts, not everytime it works.</w:t>
      </w:r>
    </w:p>
    <w:p>
      <w:pPr>
        <w:numPr>
          <w:numId w:val="0"/>
        </w:numPr>
        <w:rPr>
          <w:rFonts w:hint="default"/>
          <w:lang w:val="en-US"/>
        </w:rPr>
      </w:pPr>
      <w:r>
        <w:drawing>
          <wp:inline distT="0" distB="0" distL="114300" distR="114300">
            <wp:extent cx="5266690" cy="2962910"/>
            <wp:effectExtent l="0" t="0" r="10160" b="8890"/>
            <wp:docPr id="6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6"/>
                    <pic:cNvPicPr>
                      <a:picLocks noChangeAspect="1"/>
                    </pic:cNvPicPr>
                  </pic:nvPicPr>
                  <pic:blipFill>
                    <a:blip r:embed="rId60"/>
                    <a:stretch>
                      <a:fillRect/>
                    </a:stretch>
                  </pic:blipFill>
                  <pic:spPr>
                    <a:xfrm>
                      <a:off x="0" y="0"/>
                      <a:ext cx="5266690" cy="2962910"/>
                    </a:xfrm>
                    <a:prstGeom prst="rect">
                      <a:avLst/>
                    </a:prstGeom>
                    <a:noFill/>
                    <a:ln>
                      <a:noFill/>
                    </a:ln>
                  </pic:spPr>
                </pic:pic>
              </a:graphicData>
            </a:graphic>
          </wp:inline>
        </w:drawing>
      </w:r>
      <w:bookmarkStart w:id="0" w:name="_GoBack"/>
      <w:bookmarkEnd w:id="0"/>
    </w:p>
    <w:p>
      <w:pPr>
        <w:numPr>
          <w:ilvl w:val="0"/>
          <w:numId w:val="14"/>
        </w:numPr>
        <w:rPr>
          <w:rFonts w:hint="default"/>
          <w:b/>
          <w:bCs/>
          <w:lang w:val="en-US"/>
        </w:rPr>
      </w:pPr>
      <w:r>
        <w:rPr>
          <w:rFonts w:hint="default"/>
          <w:b/>
          <w:bCs/>
          <w:lang w:val="en-US"/>
        </w:rPr>
        <w:t>s</w:t>
      </w:r>
    </w:p>
    <w:p>
      <w:pPr>
        <w:numPr>
          <w:numId w:val="0"/>
        </w:numPr>
        <w:rPr>
          <w:rFonts w:hint="default"/>
          <w:b/>
          <w:bCs/>
          <w:lang w:val="en-US"/>
        </w:rPr>
      </w:pPr>
    </w:p>
    <w:p>
      <w:pPr>
        <w:numPr>
          <w:numId w:val="0"/>
        </w:numPr>
        <w:ind w:firstLine="720" w:firstLineChars="0"/>
        <w:rPr>
          <w:rFonts w:hint="default"/>
          <w:b w:val="0"/>
          <w:bCs w:val="0"/>
          <w:lang w:val="en-US"/>
        </w:rPr>
      </w:pPr>
    </w:p>
    <w:p>
      <w:pPr>
        <w:numPr>
          <w:numId w:val="0"/>
        </w:numPr>
        <w:rPr>
          <w:rFonts w:hint="default"/>
          <w:b w:val="0"/>
          <w:bCs w:val="0"/>
          <w:lang w:val="en-US"/>
        </w:rPr>
      </w:pPr>
    </w:p>
    <w:p>
      <w:pPr>
        <w:numPr>
          <w:numId w:val="0"/>
        </w:numPr>
        <w:rPr>
          <w:rFonts w:hint="default"/>
          <w:b w:val="0"/>
          <w:bCs w:val="0"/>
          <w:lang w:val="en-US"/>
        </w:rPr>
      </w:pPr>
    </w:p>
    <w:p>
      <w:pPr>
        <w:numPr>
          <w:numId w:val="0"/>
        </w:numPr>
        <w:rPr>
          <w:rFonts w:hint="default"/>
          <w:b w:val="0"/>
          <w:bCs w:val="0"/>
          <w:lang w:val="en-US"/>
        </w:rPr>
      </w:pPr>
    </w:p>
    <w:p>
      <w:pPr>
        <w:numPr>
          <w:numId w:val="0"/>
        </w:numPr>
        <w:rPr>
          <w:rFonts w:hint="default"/>
          <w:b w:val="0"/>
          <w:bCs w:val="0"/>
          <w:lang w:val="en-US"/>
        </w:rPr>
      </w:pPr>
    </w:p>
    <w:p>
      <w:pPr>
        <w:numPr>
          <w:numId w:val="0"/>
        </w:numPr>
        <w:rPr>
          <w:rFonts w:hint="default"/>
          <w:b w:val="0"/>
          <w:bCs w:val="0"/>
          <w:lang w:val="en-US"/>
        </w:rPr>
      </w:pPr>
    </w:p>
    <w:p>
      <w:pPr>
        <w:numPr>
          <w:numId w:val="0"/>
        </w:numPr>
        <w:rPr>
          <w:rFonts w:hint="default"/>
          <w:lang w:val="en-US"/>
        </w:rPr>
      </w:pPr>
    </w:p>
    <w:p>
      <w:pPr>
        <w:numPr>
          <w:numId w:val="0"/>
        </w:numPr>
        <w:rPr>
          <w:rFonts w:hint="default"/>
          <w:lang w:val="en-US"/>
        </w:rPr>
      </w:pPr>
    </w:p>
    <w:p>
      <w:pPr>
        <w:numPr>
          <w:numId w:val="0"/>
        </w:numPr>
        <w:rPr>
          <w:rFonts w:hint="default"/>
          <w:lang w:val="en-US"/>
        </w:rPr>
      </w:pPr>
    </w:p>
    <w:p>
      <w:pPr>
        <w:numPr>
          <w:numId w:val="0"/>
        </w:numPr>
        <w:rPr>
          <w:rFonts w:hint="default"/>
          <w:lang w:val="en-US"/>
        </w:rPr>
      </w:pPr>
    </w:p>
    <w:p>
      <w:pPr>
        <w:numPr>
          <w:numId w:val="0"/>
        </w:numPr>
        <w:rPr>
          <w:rFonts w:hint="default"/>
          <w:lang w:val="en-US"/>
        </w:rPr>
      </w:pPr>
    </w:p>
    <w:p>
      <w:pPr>
        <w:numPr>
          <w:numId w:val="0"/>
        </w:numPr>
        <w:rPr>
          <w:rFonts w:hint="default"/>
          <w:lang w:val="en-US"/>
        </w:rPr>
      </w:pPr>
    </w:p>
    <w:p>
      <w:pPr>
        <w:numPr>
          <w:numId w:val="0"/>
        </w:numPr>
        <w:rPr>
          <w:rFonts w:hint="default"/>
          <w:lang w:val="en-US"/>
        </w:rPr>
      </w:pPr>
    </w:p>
    <w:p>
      <w:pPr>
        <w:numPr>
          <w:numId w:val="0"/>
        </w:numPr>
        <w:rPr>
          <w:rFonts w:hint="default"/>
          <w:lang w:val="en-US"/>
        </w:rPr>
      </w:pPr>
    </w:p>
    <w:p>
      <w:pPr>
        <w:numPr>
          <w:numId w:val="0"/>
        </w:num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0" w:usb3="00000000" w:csb0="00040001" w:csb1="00000000"/>
  </w:font>
  <w:font w:name="Annapurna SIL">
    <w:panose1 w:val="01000000000000000000"/>
    <w:charset w:val="00"/>
    <w:family w:val="auto"/>
    <w:pitch w:val="default"/>
    <w:sig w:usb0="A000807F" w:usb1="0000204B" w:usb2="00000000" w:usb3="00000000" w:csb0="00000001" w:csb1="00000000"/>
  </w:font>
  <w:font w:name="AR PL SungtiL GB">
    <w:panose1 w:val="02010600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34BD44"/>
    <w:multiLevelType w:val="singleLevel"/>
    <w:tmpl w:val="BF34BD44"/>
    <w:lvl w:ilvl="0" w:tentative="0">
      <w:start w:val="1"/>
      <w:numFmt w:val="lowerLetter"/>
      <w:suff w:val="space"/>
      <w:lvlText w:val="%1."/>
      <w:lvlJc w:val="left"/>
    </w:lvl>
  </w:abstractNum>
  <w:abstractNum w:abstractNumId="1">
    <w:nsid w:val="BF7BCAB0"/>
    <w:multiLevelType w:val="singleLevel"/>
    <w:tmpl w:val="BF7BCAB0"/>
    <w:lvl w:ilvl="0" w:tentative="0">
      <w:start w:val="1"/>
      <w:numFmt w:val="decimal"/>
      <w:suff w:val="space"/>
      <w:lvlText w:val="%1."/>
      <w:lvlJc w:val="left"/>
      <w:pPr>
        <w:ind w:left="420"/>
      </w:pPr>
    </w:lvl>
  </w:abstractNum>
  <w:abstractNum w:abstractNumId="2">
    <w:nsid w:val="FF556F12"/>
    <w:multiLevelType w:val="singleLevel"/>
    <w:tmpl w:val="FF556F12"/>
    <w:lvl w:ilvl="0" w:tentative="0">
      <w:start w:val="1"/>
      <w:numFmt w:val="decimal"/>
      <w:suff w:val="space"/>
      <w:lvlText w:val="%1."/>
      <w:lvlJc w:val="left"/>
    </w:lvl>
  </w:abstractNum>
  <w:abstractNum w:abstractNumId="3">
    <w:nsid w:val="FFDFC990"/>
    <w:multiLevelType w:val="multilevel"/>
    <w:tmpl w:val="FFDFC990"/>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4">
    <w:nsid w:val="4F7F2DA7"/>
    <w:multiLevelType w:val="multilevel"/>
    <w:tmpl w:val="4F7F2DA7"/>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5">
    <w:nsid w:val="7BECC446"/>
    <w:multiLevelType w:val="multilevel"/>
    <w:tmpl w:val="7BECC446"/>
    <w:lvl w:ilvl="0" w:tentative="0">
      <w:start w:val="1"/>
      <w:numFmt w:val="decimal"/>
      <w:suff w:val="space"/>
      <w:lvlText w:val="%1."/>
      <w:lvlJc w:val="left"/>
      <w:pPr>
        <w:ind w:left="420"/>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3"/>
  </w:num>
  <w:num w:numId="2">
    <w:abstractNumId w:val="11"/>
  </w:num>
  <w:num w:numId="3">
    <w:abstractNumId w:val="10"/>
  </w:num>
  <w:num w:numId="4">
    <w:abstractNumId w:val="9"/>
  </w:num>
  <w:num w:numId="5">
    <w:abstractNumId w:val="8"/>
  </w:num>
  <w:num w:numId="6">
    <w:abstractNumId w:val="12"/>
  </w:num>
  <w:num w:numId="7">
    <w:abstractNumId w:val="7"/>
  </w:num>
  <w:num w:numId="8">
    <w:abstractNumId w:val="6"/>
  </w:num>
  <w:num w:numId="9">
    <w:abstractNumId w:val="5"/>
  </w:num>
  <w:num w:numId="10">
    <w:abstractNumId w:val="4"/>
  </w:num>
  <w:num w:numId="11">
    <w:abstractNumId w:val="14"/>
  </w:num>
  <w:num w:numId="12">
    <w:abstractNumId w:val="1"/>
  </w:num>
  <w:num w:numId="13">
    <w:abstractNumId w:val="15"/>
  </w:num>
  <w:num w:numId="14">
    <w:abstractNumId w:val="3"/>
  </w:num>
  <w:num w:numId="15">
    <w:abstractNumId w:val="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EC24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553459C"/>
    <w:rsid w:val="1B7797DD"/>
    <w:rsid w:val="1FED36A0"/>
    <w:rsid w:val="2F599D40"/>
    <w:rsid w:val="364F1980"/>
    <w:rsid w:val="3BDF89E3"/>
    <w:rsid w:val="3BDFFAAF"/>
    <w:rsid w:val="3DF7F765"/>
    <w:rsid w:val="3F7E2588"/>
    <w:rsid w:val="3FBE47E8"/>
    <w:rsid w:val="4BBDA9EA"/>
    <w:rsid w:val="54F8A032"/>
    <w:rsid w:val="5ABFEAE5"/>
    <w:rsid w:val="5FA7BE16"/>
    <w:rsid w:val="65BBE60E"/>
    <w:rsid w:val="6B5E67C2"/>
    <w:rsid w:val="6F7FA653"/>
    <w:rsid w:val="75E993C1"/>
    <w:rsid w:val="7775C882"/>
    <w:rsid w:val="77EFCAC8"/>
    <w:rsid w:val="77FFFA0A"/>
    <w:rsid w:val="7ADD03CF"/>
    <w:rsid w:val="7C7746FC"/>
    <w:rsid w:val="7DDA9045"/>
    <w:rsid w:val="7DFDAE27"/>
    <w:rsid w:val="7E5D4AE9"/>
    <w:rsid w:val="7E6D45BB"/>
    <w:rsid w:val="7E9E8EDC"/>
    <w:rsid w:val="7EC1FE97"/>
    <w:rsid w:val="7F4FA5B0"/>
    <w:rsid w:val="7F5D262E"/>
    <w:rsid w:val="7F9A97F0"/>
    <w:rsid w:val="7FBD3882"/>
    <w:rsid w:val="7FEE3C72"/>
    <w:rsid w:val="7FFEC24B"/>
    <w:rsid w:val="B7FF4CCA"/>
    <w:rsid w:val="BB658EEA"/>
    <w:rsid w:val="BD1FC673"/>
    <w:rsid w:val="BF3F1DE9"/>
    <w:rsid w:val="BFBE9551"/>
    <w:rsid w:val="CDF90C27"/>
    <w:rsid w:val="D4F7EF81"/>
    <w:rsid w:val="D5BB844B"/>
    <w:rsid w:val="DDDB9C19"/>
    <w:rsid w:val="DDFF21F8"/>
    <w:rsid w:val="DFDF2F91"/>
    <w:rsid w:val="E917DE3E"/>
    <w:rsid w:val="EB37FC5A"/>
    <w:rsid w:val="EF53FFF2"/>
    <w:rsid w:val="EFEC19A3"/>
    <w:rsid w:val="FBD26537"/>
    <w:rsid w:val="FD664F15"/>
    <w:rsid w:val="FFED3AFB"/>
    <w:rsid w:val="FFEFD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Annapurna SIL" w:hAnsi="Annapurna SIL" w:eastAsia="AR PL SungtiL GB" w:cstheme="minorBidi"/>
      <w:sz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49</TotalTime>
  <ScaleCrop>false</ScaleCrop>
  <LinksUpToDate>false</LinksUpToDate>
  <CharactersWithSpaces>0</CharactersWithSpaces>
  <Application>WPS Office_11.1.0.11720_F1E327BC-269C-435d-A152-05C5408002CA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2025-02-08T10:13:00Z</dcterms:created>
  <dc:creator>hlgsagar</dc:creator>
  <cp:lastModifiedBy>hlgsagar</cp:lastModifiedBy>
  <dcterms:modified xsi:type="dcterms:W3CDTF">2025-02-09T02:40:02Z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ies>
</file>