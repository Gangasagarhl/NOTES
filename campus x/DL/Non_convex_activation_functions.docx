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r>
        <w:drawing>
          <wp:inline distT="0" distB="0" distL="114300" distR="114300">
            <wp:extent cx="5272405" cy="2898140"/>
            <wp:effectExtent l="0" t="0" r="4445" b="165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89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9230" cy="3780790"/>
            <wp:effectExtent l="0" t="0" r="7620" b="1016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780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2405" cy="3106420"/>
            <wp:effectExtent l="0" t="0" r="4445" b="177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10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0500" cy="2756535"/>
            <wp:effectExtent l="0" t="0" r="635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75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9230" cy="3079115"/>
            <wp:effectExtent l="0" t="0" r="762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079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1770" cy="3379470"/>
            <wp:effectExtent l="0" t="0" r="5080" b="1143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379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1135" cy="1580515"/>
            <wp:effectExtent l="0" t="0" r="5715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580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1770" cy="1464945"/>
            <wp:effectExtent l="0" t="0" r="508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464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2405" cy="920115"/>
            <wp:effectExtent l="0" t="0" r="4445" b="133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920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EB Garamond 12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EB Garamond 12">
    <w:panose1 w:val="02020502060206020403"/>
    <w:charset w:val="00"/>
    <w:family w:val="auto"/>
    <w:pitch w:val="default"/>
    <w:sig w:usb0="E00002FF" w:usb1="5000E4FF" w:usb2="00000028" w:usb3="00000000" w:csb0="0000019F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Annapurna SIL">
    <w:panose1 w:val="01000000000000000000"/>
    <w:charset w:val="00"/>
    <w:family w:val="auto"/>
    <w:pitch w:val="default"/>
    <w:sig w:usb0="A000807F" w:usb1="0000204B" w:usb2="00000000" w:usb3="00000000" w:csb0="00000001" w:csb1="00000000"/>
  </w:font>
  <w:font w:name="AR PL SungtiL GB">
    <w:panose1 w:val="02010600030101010101"/>
    <w:charset w:val="86"/>
    <w:family w:val="auto"/>
    <w:pitch w:val="default"/>
    <w:sig w:usb0="00000001" w:usb1="080E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displayBackgroundShape w:val="1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7F6FA73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6F2BFFCC"/>
    <w:rsid w:val="DFDF2F91"/>
    <w:rsid w:val="F7F6F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nnapurna SIL" w:hAnsi="Annapurna SIL" w:eastAsia="AR PL SungtiL GB" w:cstheme="minorBidi"/>
      <w:sz w:val="28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qFormat/>
    <w:uiPriority w:val="0"/>
    <w:rPr>
      <w:sz w:val="24"/>
      <w:szCs w:val="24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qFormat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qFormat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qFormat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qFormat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qFormat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qFormat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qFormat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qFormat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qFormat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qFormat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Office_11.1.0.11720_F1E327BC-269C-435d-A152-05C5408002CA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2025-03-19T09:33:00Z</dcterms:created>
  <dc:creator>hlgsagar</dc:creator>
  <cp:lastModifiedBy>hlgsagar</cp:lastModifiedBy>
  <dcterms:modified xsi:type="dcterms:W3CDTF">2025-03-19T09:36:52Z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1033-11.1.0.11720</vt:lpwstr>
  </property>
</Properties>
</file>