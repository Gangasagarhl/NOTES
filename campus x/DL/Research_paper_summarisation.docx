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60"/>
          <w:szCs w:val="60"/>
          <w:lang w:val="en-US"/>
        </w:rPr>
      </w:pPr>
      <w:r>
        <w:rPr>
          <w:rFonts w:hint="default"/>
          <w:b/>
          <w:bCs/>
          <w:sz w:val="60"/>
          <w:szCs w:val="60"/>
          <w:lang w:val="en-US"/>
        </w:rPr>
        <w:t>DROPOUT RESEARCH_PAPER</w:t>
      </w:r>
    </w:p>
    <w:p>
      <w:pPr>
        <w:jc w:val="center"/>
      </w:pPr>
      <w:r>
        <w:drawing>
          <wp:inline distT="0" distB="0" distL="114300" distR="114300">
            <wp:extent cx="5272405" cy="3216910"/>
            <wp:effectExtent l="0" t="0" r="4445" b="254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135" cy="4099560"/>
            <wp:effectExtent l="0" t="0" r="5715" b="1524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2405" cy="3246755"/>
            <wp:effectExtent l="0" t="0" r="4445" b="1079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135" cy="3056890"/>
            <wp:effectExtent l="0" t="0" r="5715" b="1016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3675" cy="2839085"/>
            <wp:effectExtent l="0" t="0" r="3175" b="1841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770" cy="4023995"/>
            <wp:effectExtent l="0" t="0" r="5080" b="1460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2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2405" cy="4472940"/>
            <wp:effectExtent l="0" t="0" r="4445" b="381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7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7960" cy="2926715"/>
            <wp:effectExtent l="0" t="0" r="8890" b="698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69865" cy="4244975"/>
            <wp:effectExtent l="0" t="0" r="6985" b="317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4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114300" distR="114300">
            <wp:extent cx="5271135" cy="3627755"/>
            <wp:effectExtent l="0" t="0" r="5715" b="10795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2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bookmarkStart w:id="0" w:name="_GoBack"/>
      <w:bookmarkEnd w:id="0"/>
    </w:p>
    <w:p>
      <w:r>
        <w:drawing>
          <wp:inline distT="0" distB="0" distL="114300" distR="114300">
            <wp:extent cx="5271770" cy="4579620"/>
            <wp:effectExtent l="0" t="0" r="508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559816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59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408420"/>
            <wp:effectExtent l="0" t="0" r="825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169025"/>
            <wp:effectExtent l="0" t="0" r="825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16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771265"/>
            <wp:effectExtent l="0" t="0" r="698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nnapurna SIL">
    <w:panose1 w:val="01000000000000000000"/>
    <w:charset w:val="00"/>
    <w:family w:val="auto"/>
    <w:pitch w:val="default"/>
    <w:sig w:usb0="A000807F" w:usb1="0000204B" w:usb2="00000000" w:usb3="00000000" w:csb0="00000001" w:csb1="00000000"/>
  </w:font>
  <w:font w:name="AR PL SungtiL GB">
    <w:panose1 w:val="02010600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3B53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7DF3B53D"/>
    <w:rsid w:val="DFDF2F91"/>
    <w:rsid w:val="EBDDB395"/>
    <w:rsid w:val="FFF7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nnapurna SIL" w:hAnsi="Annapurna SIL" w:eastAsia="AR PL SungtiL GB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2025-03-06T17:53:00Z</dcterms:created>
  <dc:creator>hlgsagar</dc:creator>
  <cp:lastModifiedBy>hlgsagar</cp:lastModifiedBy>
  <dcterms:modified xsi:type="dcterms:W3CDTF">2025-03-10T18:03:53Z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