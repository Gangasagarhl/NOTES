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1"/>
        </w:numPr>
        <w:rPr>
          <w:rFonts w:hint="default"/>
          <w:lang w:val="en-US"/>
        </w:rPr>
      </w:pPr>
      <w:r>
        <w:rPr>
          <w:rFonts w:hint="default"/>
          <w:lang w:val="en-US"/>
        </w:rPr>
        <w:t xml:space="preserve">When we have many hidden layers, how do we increase the speed of training? </w:t>
      </w:r>
    </w:p>
    <w:p>
      <w:pPr>
        <w:numPr>
          <w:ilvl w:val="1"/>
          <w:numId w:val="11"/>
        </w:numPr>
        <w:ind w:left="840" w:leftChars="0" w:hanging="420" w:firstLineChars="0"/>
        <w:rPr>
          <w:rFonts w:hint="default"/>
          <w:lang w:val="en-US"/>
        </w:rPr>
      </w:pPr>
      <w:r>
        <w:rPr>
          <w:rFonts w:hint="default"/>
          <w:lang w:val="en-US"/>
        </w:rPr>
        <w:t xml:space="preserve">Weight initisalisation technique. </w:t>
      </w:r>
    </w:p>
    <w:p>
      <w:pPr>
        <w:numPr>
          <w:ilvl w:val="1"/>
          <w:numId w:val="11"/>
        </w:numPr>
        <w:ind w:left="840" w:leftChars="0" w:hanging="420" w:firstLineChars="0"/>
        <w:rPr>
          <w:rFonts w:hint="default"/>
          <w:lang w:val="en-US"/>
        </w:rPr>
      </w:pPr>
      <w:r>
        <w:rPr>
          <w:rFonts w:hint="default"/>
          <w:lang w:val="en-US"/>
        </w:rPr>
        <w:t xml:space="preserve">Batch Normalisation. </w:t>
      </w:r>
    </w:p>
    <w:p>
      <w:pPr>
        <w:numPr>
          <w:ilvl w:val="1"/>
          <w:numId w:val="11"/>
        </w:numPr>
        <w:ind w:left="840" w:leftChars="0" w:hanging="420" w:firstLineChars="0"/>
        <w:rPr>
          <w:rFonts w:hint="default"/>
          <w:lang w:val="en-US"/>
        </w:rPr>
      </w:pPr>
      <w:r>
        <w:rPr>
          <w:rFonts w:hint="default"/>
          <w:lang w:val="en-US"/>
        </w:rPr>
        <w:t>Activation function.</w:t>
      </w:r>
    </w:p>
    <w:p>
      <w:pPr>
        <w:numPr>
          <w:ilvl w:val="1"/>
          <w:numId w:val="11"/>
        </w:numPr>
        <w:ind w:left="840" w:leftChars="0" w:hanging="420" w:firstLineChars="0"/>
        <w:rPr>
          <w:rFonts w:hint="default"/>
          <w:lang w:val="en-US"/>
        </w:rPr>
      </w:pPr>
      <w:r>
        <w:rPr>
          <w:rFonts w:hint="default"/>
          <w:lang w:val="en-US"/>
        </w:rPr>
        <w:t xml:space="preserve">Optimizers, by using this how do we introduce speed up the training. </w:t>
      </w:r>
    </w:p>
    <w:p>
      <w:pPr>
        <w:numPr>
          <w:ilvl w:val="0"/>
          <w:numId w:val="11"/>
        </w:numPr>
        <w:ind w:left="0" w:leftChars="0" w:firstLine="0" w:firstLineChars="0"/>
        <w:rPr>
          <w:rFonts w:hint="default"/>
          <w:lang w:val="en-US"/>
        </w:rPr>
      </w:pPr>
      <w:r>
        <w:rPr>
          <w:rFonts w:hint="default"/>
          <w:lang w:val="en-US"/>
        </w:rPr>
        <w:t xml:space="preserve">Role of optimisers: </w:t>
      </w:r>
    </w:p>
    <w:p>
      <w:pPr>
        <w:numPr>
          <w:ilvl w:val="1"/>
          <w:numId w:val="11"/>
        </w:numPr>
        <w:ind w:left="840" w:leftChars="0" w:hanging="420" w:firstLineChars="0"/>
        <w:rPr>
          <w:rFonts w:hint="default"/>
          <w:lang w:val="en-US"/>
        </w:rPr>
      </w:pPr>
      <w:r>
        <w:drawing>
          <wp:inline distT="0" distB="0" distL="114300" distR="114300">
            <wp:extent cx="5272405" cy="1009015"/>
            <wp:effectExtent l="0" t="0" r="444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2405" cy="1009015"/>
                    </a:xfrm>
                    <a:prstGeom prst="rect">
                      <a:avLst/>
                    </a:prstGeom>
                    <a:noFill/>
                    <a:ln>
                      <a:noFill/>
                    </a:ln>
                  </pic:spPr>
                </pic:pic>
              </a:graphicData>
            </a:graphic>
          </wp:inline>
        </w:drawing>
      </w:r>
      <w:r>
        <w:rPr>
          <w:rFonts w:hint="default"/>
          <w:lang w:val="en-US"/>
        </w:rPr>
        <w:t xml:space="preserve"> </w:t>
      </w:r>
    </w:p>
    <w:p>
      <w:pPr>
        <w:numPr>
          <w:ilvl w:val="1"/>
          <w:numId w:val="11"/>
        </w:numPr>
        <w:ind w:left="840" w:leftChars="0" w:hanging="420" w:firstLineChars="0"/>
        <w:rPr>
          <w:rFonts w:hint="default"/>
          <w:lang w:val="en-US"/>
        </w:rPr>
      </w:pPr>
      <w:r>
        <w:rPr>
          <w:rFonts w:hint="default"/>
          <w:lang w:val="en-US"/>
        </w:rPr>
        <w:t xml:space="preserve">Nueral network is an optimisation problem.  </w:t>
      </w:r>
    </w:p>
    <w:p>
      <w:pPr>
        <w:numPr>
          <w:ilvl w:val="1"/>
          <w:numId w:val="11"/>
        </w:numPr>
        <w:ind w:left="840" w:leftChars="0" w:hanging="420" w:firstLineChars="0"/>
        <w:rPr>
          <w:rFonts w:hint="default"/>
          <w:lang w:val="en-US"/>
        </w:rPr>
      </w:pPr>
      <w:r>
        <w:rPr>
          <w:rFonts w:hint="default"/>
          <w:lang w:val="en-US"/>
        </w:rPr>
        <w:t xml:space="preserve">We optimise the loss generated. We get the optimum values of weights and biases.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4019550" cy="3533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019550" cy="35337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Here the loss is a function of 9 differeent parameters,so it is a 9D graph. </w:t>
      </w:r>
    </w:p>
    <w:p>
      <w:pPr>
        <w:numPr>
          <w:ilvl w:val="2"/>
          <w:numId w:val="11"/>
        </w:numPr>
        <w:ind w:left="1260" w:leftChars="0" w:hanging="420" w:firstLineChars="0"/>
        <w:rPr>
          <w:rFonts w:hint="default"/>
          <w:lang w:val="en-US"/>
        </w:rPr>
      </w:pPr>
      <w:r>
        <w:drawing>
          <wp:inline distT="0" distB="0" distL="114300" distR="114300">
            <wp:extent cx="5272405" cy="216281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2405" cy="216281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Our main goal is we have to travel using randomly generateed weights till I reach the optimum points, optimum weights and parameters.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3286125" cy="2619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286125" cy="26193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One of the optimizers we are using in deep learning is Gradient descent. </w:t>
      </w:r>
    </w:p>
    <w:p>
      <w:pPr>
        <w:numPr>
          <w:ilvl w:val="2"/>
          <w:numId w:val="11"/>
        </w:numPr>
        <w:ind w:left="1260" w:leftChars="0" w:hanging="420" w:firstLineChars="0"/>
        <w:rPr>
          <w:rFonts w:hint="default"/>
          <w:lang w:val="en-US"/>
        </w:rPr>
      </w:pPr>
      <w:r>
        <w:drawing>
          <wp:inline distT="0" distB="0" distL="114300" distR="114300">
            <wp:extent cx="5271135" cy="279400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135" cy="279400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Above are 3 optimisers</w:t>
      </w:r>
    </w:p>
    <w:p>
      <w:pPr>
        <w:numPr>
          <w:ilvl w:val="0"/>
          <w:numId w:val="0"/>
        </w:numPr>
        <w:rPr>
          <w:rFonts w:hint="default"/>
          <w:lang w:val="en-US"/>
        </w:rPr>
      </w:pPr>
    </w:p>
    <w:p>
      <w:pPr>
        <w:numPr>
          <w:ilvl w:val="1"/>
          <w:numId w:val="11"/>
        </w:numPr>
        <w:ind w:left="840" w:leftChars="0" w:hanging="420" w:firstLineChars="0"/>
        <w:rPr>
          <w:rFonts w:hint="default"/>
          <w:lang w:val="en-US"/>
        </w:rPr>
      </w:pPr>
      <w:r>
        <w:rPr>
          <w:rFonts w:hint="default"/>
          <w:lang w:val="en-US"/>
        </w:rPr>
        <w:t>Challenge of using GD:</w:t>
      </w:r>
    </w:p>
    <w:p>
      <w:pPr>
        <w:numPr>
          <w:ilvl w:val="2"/>
          <w:numId w:val="11"/>
        </w:numPr>
        <w:ind w:left="1260" w:leftChars="0" w:hanging="420" w:firstLineChars="0"/>
        <w:rPr>
          <w:rFonts w:hint="default"/>
          <w:lang w:val="en-US"/>
        </w:rPr>
      </w:pPr>
      <w:r>
        <w:rPr>
          <w:rFonts w:hint="default"/>
          <w:lang w:val="en-US"/>
        </w:rPr>
        <w:t xml:space="preserve">Learning rate fixing from human side . </w:t>
      </w:r>
    </w:p>
    <w:p>
      <w:pPr>
        <w:numPr>
          <w:ilvl w:val="2"/>
          <w:numId w:val="11"/>
        </w:numPr>
        <w:ind w:left="1260" w:leftChars="0" w:hanging="420" w:firstLineChars="0"/>
        <w:rPr>
          <w:rFonts w:hint="default"/>
          <w:lang w:val="en-US"/>
        </w:rPr>
      </w:pPr>
      <w:r>
        <w:rPr>
          <w:rFonts w:hint="default"/>
          <w:lang w:val="en-US"/>
        </w:rPr>
        <w:t xml:space="preserve">learning rate scheduling:  </w:t>
      </w:r>
    </w:p>
    <w:p>
      <w:pPr>
        <w:numPr>
          <w:ilvl w:val="3"/>
          <w:numId w:val="11"/>
        </w:numPr>
        <w:ind w:left="1680" w:leftChars="0" w:hanging="420" w:firstLineChars="0"/>
        <w:rPr>
          <w:rFonts w:hint="default"/>
          <w:lang w:val="en-US"/>
        </w:rPr>
      </w:pPr>
      <w:r>
        <w:rPr>
          <w:rFonts w:hint="default"/>
          <w:lang w:val="en-US"/>
        </w:rPr>
        <w:t>learning rate automatically scheduled to change its value.</w:t>
      </w:r>
    </w:p>
    <w:p>
      <w:pPr>
        <w:numPr>
          <w:ilvl w:val="3"/>
          <w:numId w:val="11"/>
        </w:numPr>
        <w:ind w:left="1680" w:leftChars="0" w:hanging="420" w:firstLineChars="0"/>
        <w:rPr>
          <w:rFonts w:hint="default"/>
          <w:lang w:val="en-US"/>
        </w:rPr>
      </w:pPr>
      <w:r>
        <w:rPr>
          <w:rFonts w:hint="default"/>
          <w:lang w:val="en-US"/>
        </w:rPr>
        <w:t xml:space="preserve">But in this we need to predefine the values. </w:t>
      </w:r>
    </w:p>
    <w:p>
      <w:pPr>
        <w:numPr>
          <w:ilvl w:val="3"/>
          <w:numId w:val="11"/>
        </w:numPr>
        <w:ind w:left="1680" w:leftChars="0" w:hanging="420" w:firstLineChars="0"/>
        <w:rPr>
          <w:rFonts w:hint="default"/>
          <w:lang w:val="en-US"/>
        </w:rPr>
      </w:pPr>
      <w:r>
        <w:rPr>
          <w:rFonts w:hint="default"/>
          <w:lang w:val="en-US"/>
        </w:rPr>
        <w:t xml:space="preserve">This is indepednet of the dataset. So getting the great output from it is more challenging. </w:t>
      </w:r>
    </w:p>
    <w:p>
      <w:pPr>
        <w:numPr>
          <w:ilvl w:val="2"/>
          <w:numId w:val="11"/>
        </w:numPr>
        <w:ind w:left="1260" w:leftChars="0" w:hanging="420" w:firstLineChars="0"/>
        <w:rPr>
          <w:rFonts w:hint="default"/>
          <w:lang w:val="en-US"/>
        </w:rPr>
      </w:pPr>
      <w:r>
        <w:rPr>
          <w:rFonts w:hint="default"/>
          <w:lang w:val="en-US"/>
        </w:rPr>
        <w:t xml:space="preserve">Multiple weights minimisation. </w:t>
      </w:r>
    </w:p>
    <w:p>
      <w:pPr>
        <w:numPr>
          <w:ilvl w:val="3"/>
          <w:numId w:val="11"/>
        </w:numPr>
        <w:ind w:left="1680" w:leftChars="0" w:hanging="420" w:firstLineChars="0"/>
        <w:rPr>
          <w:rFonts w:hint="default"/>
          <w:lang w:val="en-US"/>
        </w:rPr>
      </w:pPr>
      <w:r>
        <w:rPr>
          <w:rFonts w:hint="default"/>
          <w:lang w:val="en-US"/>
        </w:rPr>
        <w:t xml:space="preserve">We need to travel in many directions. </w:t>
      </w:r>
    </w:p>
    <w:p>
      <w:pPr>
        <w:numPr>
          <w:ilvl w:val="3"/>
          <w:numId w:val="11"/>
        </w:numPr>
        <w:ind w:left="1680" w:leftChars="0" w:hanging="420" w:firstLineChars="0"/>
        <w:rPr>
          <w:rFonts w:hint="default"/>
          <w:lang w:val="en-US"/>
        </w:rPr>
      </w:pPr>
      <w:r>
        <w:rPr>
          <w:rFonts w:hint="default"/>
          <w:lang w:val="en-US"/>
        </w:rPr>
        <w:t xml:space="preserve">But in all the direction we have the same learning rate, same speed. </w:t>
      </w:r>
    </w:p>
    <w:p>
      <w:pPr>
        <w:numPr>
          <w:ilvl w:val="3"/>
          <w:numId w:val="11"/>
        </w:numPr>
        <w:ind w:left="1680" w:leftChars="0" w:hanging="420" w:firstLineChars="0"/>
        <w:rPr>
          <w:rFonts w:hint="default"/>
          <w:lang w:val="en-US"/>
        </w:rPr>
      </w:pPr>
      <w:r>
        <w:rPr>
          <w:rFonts w:hint="default"/>
          <w:lang w:val="en-US"/>
        </w:rPr>
        <w:t xml:space="preserve">We need to keep 2 different learning rate, if we are moving in 2dimension, like that if we ahve 9d , we must have 9 different learning rate. </w:t>
      </w:r>
    </w:p>
    <w:p>
      <w:pPr>
        <w:numPr>
          <w:ilvl w:val="3"/>
          <w:numId w:val="11"/>
        </w:numPr>
        <w:ind w:left="1680" w:leftChars="0" w:hanging="420" w:firstLineChars="0"/>
        <w:rPr>
          <w:rFonts w:hint="default"/>
          <w:lang w:val="en-US"/>
        </w:rPr>
      </w:pPr>
      <w:r>
        <w:rPr>
          <w:rFonts w:hint="default"/>
          <w:lang w:val="en-US"/>
        </w:rPr>
        <w:t>This flexibility is not provided by the Gradient Descent.</w:t>
      </w:r>
    </w:p>
    <w:p>
      <w:pPr>
        <w:numPr>
          <w:ilvl w:val="2"/>
          <w:numId w:val="11"/>
        </w:numPr>
        <w:ind w:left="1260" w:leftChars="0" w:hanging="420" w:firstLineChars="0"/>
        <w:rPr>
          <w:rFonts w:hint="default"/>
          <w:lang w:val="en-US"/>
        </w:rPr>
      </w:pPr>
      <w:r>
        <w:rPr>
          <w:rFonts w:hint="default"/>
          <w:lang w:val="en-US"/>
        </w:rPr>
        <w:t xml:space="preserve">Local minima: </w:t>
      </w:r>
    </w:p>
    <w:p>
      <w:pPr>
        <w:numPr>
          <w:ilvl w:val="3"/>
          <w:numId w:val="11"/>
        </w:numPr>
        <w:ind w:left="1680" w:leftChars="0" w:hanging="420" w:firstLineChars="0"/>
        <w:rPr>
          <w:rFonts w:hint="default"/>
          <w:lang w:val="en-US"/>
        </w:rPr>
      </w:pPr>
      <w:r>
        <w:rPr>
          <w:rFonts w:hint="default"/>
          <w:lang w:val="en-US"/>
        </w:rPr>
        <w:t xml:space="preserve">There will be multiple minimas. </w:t>
      </w:r>
    </w:p>
    <w:p>
      <w:pPr>
        <w:numPr>
          <w:ilvl w:val="3"/>
          <w:numId w:val="11"/>
        </w:numPr>
        <w:ind w:left="1680" w:leftChars="0" w:hanging="420" w:firstLineChars="0"/>
        <w:rPr>
          <w:rFonts w:hint="default"/>
          <w:lang w:val="en-US"/>
        </w:rPr>
      </w:pPr>
      <w:r>
        <w:rPr>
          <w:rFonts w:hint="default"/>
          <w:lang w:val="en-US"/>
        </w:rPr>
        <w:t xml:space="preserve"> best solution is global minima. </w:t>
      </w:r>
    </w:p>
    <w:p>
      <w:pPr>
        <w:numPr>
          <w:ilvl w:val="3"/>
          <w:numId w:val="11"/>
        </w:numPr>
        <w:ind w:left="1680" w:leftChars="0" w:hanging="420" w:firstLineChars="0"/>
        <w:rPr>
          <w:rFonts w:hint="default"/>
          <w:lang w:val="en-US"/>
        </w:rPr>
      </w:pPr>
      <w:r>
        <w:rPr>
          <w:rFonts w:hint="default"/>
          <w:lang w:val="en-US"/>
        </w:rPr>
        <w:t xml:space="preserve">But many times we will be stuck at local minima, we cannot come out of the local minima. </w:t>
      </w:r>
    </w:p>
    <w:p>
      <w:pPr>
        <w:numPr>
          <w:ilvl w:val="3"/>
          <w:numId w:val="11"/>
        </w:numPr>
        <w:ind w:left="1680" w:leftChars="0" w:hanging="420" w:firstLineChars="0"/>
        <w:rPr>
          <w:rFonts w:hint="default"/>
          <w:lang w:val="en-US"/>
        </w:rPr>
      </w:pPr>
      <w:r>
        <w:rPr>
          <w:rFonts w:hint="default"/>
          <w:lang w:val="en-US"/>
        </w:rPr>
        <w:t xml:space="preserve">Except stochastic gradient descent algorithm nobpdy has the ability to come out of the local minima, But stochastic gradintdescent tries to make it by making teh zig zag motion. </w:t>
      </w:r>
    </w:p>
    <w:p>
      <w:pPr>
        <w:numPr>
          <w:ilvl w:val="2"/>
          <w:numId w:val="11"/>
        </w:numPr>
        <w:ind w:left="1260" w:leftChars="0" w:hanging="420" w:firstLineChars="0"/>
        <w:rPr>
          <w:rFonts w:hint="default"/>
          <w:lang w:val="en-US"/>
        </w:rPr>
      </w:pPr>
      <w:r>
        <w:rPr>
          <w:rFonts w:hint="default"/>
          <w:lang w:val="en-US"/>
        </w:rPr>
        <w:t xml:space="preserve">Saddle point:  </w:t>
      </w:r>
    </w:p>
    <w:p>
      <w:pPr>
        <w:numPr>
          <w:ilvl w:val="3"/>
          <w:numId w:val="11"/>
        </w:numPr>
        <w:ind w:left="1680" w:leftChars="0" w:hanging="420" w:firstLineChars="0"/>
        <w:rPr>
          <w:rFonts w:hint="default"/>
          <w:lang w:val="en-US"/>
        </w:rPr>
      </w:pPr>
      <w:r>
        <w:drawing>
          <wp:inline distT="0" distB="0" distL="114300" distR="114300">
            <wp:extent cx="5273675" cy="1591310"/>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675" cy="159131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drawing>
          <wp:inline distT="0" distB="0" distL="114300" distR="114300">
            <wp:extent cx="5273675" cy="1591310"/>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73675" cy="159131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Conventioanl gradient will not solve this. </w:t>
      </w:r>
    </w:p>
    <w:p>
      <w:pPr>
        <w:numPr>
          <w:ilvl w:val="2"/>
          <w:numId w:val="11"/>
        </w:numPr>
        <w:ind w:left="1260" w:leftChars="0" w:hanging="420" w:firstLineChars="0"/>
        <w:rPr>
          <w:rFonts w:hint="default"/>
          <w:lang w:val="en-US"/>
        </w:rPr>
      </w:pPr>
      <w:r>
        <w:rPr>
          <w:rFonts w:hint="default"/>
          <w:lang w:val="en-US"/>
        </w:rPr>
        <w:t xml:space="preserve">Because of this, we do not get the optimum results and training time time increaseases.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3040" cy="216852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3040" cy="2168525"/>
                    </a:xfrm>
                    <a:prstGeom prst="rect">
                      <a:avLst/>
                    </a:prstGeom>
                    <a:noFill/>
                    <a:ln>
                      <a:noFill/>
                    </a:ln>
                  </pic:spPr>
                </pic:pic>
              </a:graphicData>
            </a:graphic>
          </wp:inline>
        </w:drawing>
      </w:r>
    </w:p>
    <w:p>
      <w:pPr>
        <w:numPr>
          <w:ilvl w:val="0"/>
          <w:numId w:val="0"/>
        </w:numPr>
      </w:pPr>
    </w:p>
    <w:p>
      <w:pPr>
        <w:numPr>
          <w:ilvl w:val="0"/>
          <w:numId w:val="0"/>
        </w:numPr>
        <w:rPr>
          <w:rFonts w:hint="default"/>
          <w:b/>
          <w:bCs/>
          <w:lang w:val="en-US"/>
        </w:rPr>
      </w:pPr>
      <w:r>
        <w:rPr>
          <w:rFonts w:hint="default"/>
          <w:b/>
          <w:bCs/>
          <w:lang w:val="en-US"/>
        </w:rPr>
        <w:t>Exponentially weighted moving average:</w:t>
      </w:r>
    </w:p>
    <w:p>
      <w:pPr>
        <w:numPr>
          <w:ilvl w:val="0"/>
          <w:numId w:val="11"/>
        </w:numPr>
        <w:ind w:left="0" w:leftChars="0" w:firstLine="0" w:firstLineChars="0"/>
        <w:rPr>
          <w:rFonts w:hint="default"/>
          <w:lang w:val="en-US"/>
        </w:rPr>
      </w:pPr>
      <w:r>
        <w:rPr>
          <w:rFonts w:hint="default"/>
          <w:lang w:val="en-US"/>
        </w:rPr>
        <w:t xml:space="preserve">   This is technique  to find the hidden trend in timeseries data.</w:t>
      </w:r>
    </w:p>
    <w:p>
      <w:pPr>
        <w:numPr>
          <w:ilvl w:val="0"/>
          <w:numId w:val="11"/>
        </w:numPr>
        <w:ind w:left="0" w:leftChars="0" w:firstLine="0" w:firstLineChars="0"/>
        <w:rPr>
          <w:rFonts w:hint="default"/>
          <w:lang w:val="en-US"/>
        </w:rPr>
      </w:pPr>
      <w:r>
        <w:drawing>
          <wp:inline distT="0" distB="0" distL="114300" distR="114300">
            <wp:extent cx="5000625" cy="3448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000625" cy="34480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black line is exponentially weighted moving avaerage. read line is gloabal average. x axis -  dates.  y- temp. </w:t>
      </w:r>
    </w:p>
    <w:p>
      <w:pPr>
        <w:numPr>
          <w:ilvl w:val="0"/>
          <w:numId w:val="11"/>
        </w:numPr>
        <w:ind w:left="0" w:leftChars="0" w:firstLine="0" w:firstLineChars="0"/>
        <w:rPr>
          <w:rFonts w:hint="default"/>
          <w:lang w:val="en-US"/>
        </w:rPr>
      </w:pPr>
      <w:r>
        <w:rPr>
          <w:rFonts w:hint="default"/>
          <w:lang w:val="en-US"/>
        </w:rPr>
        <w:t xml:space="preserve">By making the exponentially weighted moving average, we extract the trends in any data. Used at: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2619375" cy="2343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2619375" cy="234315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 xml:space="preserve">We give </w:t>
      </w:r>
    </w:p>
    <w:p>
      <w:pPr>
        <w:numPr>
          <w:ilvl w:val="1"/>
          <w:numId w:val="11"/>
        </w:numPr>
        <w:ind w:left="840" w:leftChars="0" w:hanging="420" w:firstLineChars="0"/>
        <w:rPr>
          <w:rFonts w:hint="default"/>
          <w:lang w:val="en-US"/>
        </w:rPr>
      </w:pPr>
      <w:r>
        <w:drawing>
          <wp:inline distT="0" distB="0" distL="114300" distR="114300">
            <wp:extent cx="5274310" cy="3507105"/>
            <wp:effectExtent l="0" t="0" r="254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4310" cy="350710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We give importance to current or recent once by reducing the weightage to the previous.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7325" cy="2667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67325" cy="266700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When b=0.9, 1/(1-0.9)= 1/0.1 = 10. This means it is behaving like it the 10 previous days average.</w:t>
      </w:r>
    </w:p>
    <w:p>
      <w:pPr>
        <w:numPr>
          <w:ilvl w:val="1"/>
          <w:numId w:val="11"/>
        </w:numPr>
        <w:ind w:left="840" w:leftChars="0" w:hanging="420" w:firstLineChars="0"/>
        <w:rPr>
          <w:rFonts w:hint="default"/>
          <w:lang w:val="en-US"/>
        </w:rPr>
      </w:pPr>
      <w:r>
        <w:rPr>
          <w:rFonts w:hint="default"/>
          <w:lang w:val="en-US"/>
        </w:rPr>
        <w:t xml:space="preserve">when b=  0.5,  1/(0.5)  = 2, at any point the exponentially weighted moving average acts as the  normal average  of previous 2 days. </w:t>
      </w:r>
    </w:p>
    <w:p>
      <w:pPr>
        <w:numPr>
          <w:ilvl w:val="1"/>
          <w:numId w:val="11"/>
        </w:numPr>
        <w:ind w:left="840" w:leftChars="0" w:hanging="420" w:firstLineChars="0"/>
        <w:rPr>
          <w:rFonts w:hint="default"/>
          <w:lang w:val="en-US"/>
        </w:rPr>
      </w:pPr>
      <w:r>
        <w:rPr>
          <w:rFonts w:hint="default"/>
          <w:lang w:val="en-US"/>
        </w:rPr>
        <w:t xml:space="preserve"> By changing the value of b, EWMAs behaviour is getting changed.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8595" cy="278892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268595" cy="278892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If we keep the value of beta very low, then it behaves / gives more importance to current day/ recent data. </w:t>
      </w:r>
    </w:p>
    <w:p>
      <w:pPr>
        <w:numPr>
          <w:ilvl w:val="1"/>
          <w:numId w:val="11"/>
        </w:numPr>
        <w:ind w:left="840" w:leftChars="0" w:hanging="420" w:firstLineChars="0"/>
        <w:rPr>
          <w:rFonts w:hint="default"/>
          <w:lang w:val="en-US"/>
        </w:rPr>
      </w:pPr>
      <w:r>
        <w:rPr>
          <w:rFonts w:hint="default"/>
          <w:lang w:val="en-US"/>
        </w:rPr>
        <w:t xml:space="preserve">sweet spot , beta =0.9   . This is what used in the deep learning.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6690" cy="2962910"/>
            <wp:effectExtent l="0" t="0" r="1016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Formula is desgigned such a way that it has to give less weoght to the previous points and more weoghts to teh current. </w:t>
      </w:r>
    </w:p>
    <w:p>
      <w:pPr>
        <w:numPr>
          <w:ilvl w:val="0"/>
          <w:numId w:val="0"/>
        </w:numPr>
        <w:rPr>
          <w:rFonts w:hint="default"/>
          <w:lang w:val="en-US"/>
        </w:rPr>
      </w:pPr>
    </w:p>
    <w:p>
      <w:pPr>
        <w:numPr>
          <w:ilvl w:val="0"/>
          <w:numId w:val="0"/>
        </w:numPr>
        <w:rPr>
          <w:rFonts w:hint="default"/>
          <w:lang w:val="en-US"/>
        </w:rPr>
      </w:pPr>
    </w:p>
    <w:p>
      <w:pPr>
        <w:numPr>
          <w:ilvl w:val="0"/>
          <w:numId w:val="11"/>
        </w:numPr>
        <w:ind w:left="0" w:leftChars="0" w:firstLine="0" w:firstLineChars="0"/>
        <w:rPr>
          <w:rFonts w:hint="default"/>
          <w:lang w:val="en-US"/>
        </w:rPr>
      </w:pPr>
      <w:r>
        <w:rPr>
          <w:rFonts w:hint="default"/>
          <w:lang w:val="en-US"/>
        </w:rPr>
        <w:t>SGD with momentum</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6690" cy="2962910"/>
            <wp:effectExtent l="0" t="0" r="1016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6690" cy="2962910"/>
            <wp:effectExtent l="0" t="0" r="1016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3675" cy="2055495"/>
            <wp:effectExtent l="0" t="0" r="317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273675" cy="205549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When converting from 3d to 2d, we are lose the information to say the information loss is not there, we will be using throgh color. </w:t>
      </w:r>
    </w:p>
    <w:p>
      <w:pPr>
        <w:numPr>
          <w:ilvl w:val="1"/>
          <w:numId w:val="11"/>
        </w:numPr>
        <w:ind w:left="840" w:leftChars="0" w:hanging="420" w:firstLineChars="0"/>
        <w:rPr>
          <w:rFonts w:hint="default"/>
          <w:lang w:val="en-US"/>
        </w:rPr>
      </w:pPr>
      <w:r>
        <w:rPr>
          <w:rFonts w:hint="default"/>
          <w:lang w:val="en-US"/>
        </w:rPr>
        <w:t xml:space="preserve">Flat surface, means concntirc circles are away from each other.  </w:t>
      </w:r>
      <w:r>
        <w:drawing>
          <wp:inline distT="0" distB="0" distL="114300" distR="114300">
            <wp:extent cx="3933825" cy="2305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3933825" cy="23050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3390900" cy="1790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3390900" cy="179070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3419475" cy="28289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3419475" cy="28289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Blue is minima, oange is maxima.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4310" cy="2768600"/>
            <wp:effectExtent l="0" t="0" r="254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274310" cy="276860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Suppose if I’m in non convex region, problem with that is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2743200" cy="1476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2743200" cy="14763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Saddle point: For a very long distance the gradient change will be very low. So training time takes too much of time. </w:t>
      </w:r>
    </w:p>
    <w:p>
      <w:pPr>
        <w:numPr>
          <w:ilvl w:val="2"/>
          <w:numId w:val="11"/>
        </w:numPr>
        <w:ind w:left="1260" w:leftChars="0" w:hanging="420" w:firstLineChars="0"/>
        <w:rPr>
          <w:rFonts w:hint="default"/>
          <w:lang w:val="en-US"/>
        </w:rPr>
      </w:pPr>
      <w:r>
        <w:rPr>
          <w:rFonts w:hint="default"/>
          <w:lang w:val="en-US"/>
        </w:rPr>
        <w:t xml:space="preserve">High curvature: </w:t>
      </w:r>
    </w:p>
    <w:p>
      <w:pPr>
        <w:numPr>
          <w:ilvl w:val="3"/>
          <w:numId w:val="11"/>
        </w:numPr>
        <w:ind w:left="1680" w:leftChars="0" w:hanging="420" w:firstLineChars="0"/>
        <w:rPr>
          <w:rFonts w:hint="default"/>
          <w:lang w:val="en-US"/>
        </w:rPr>
      </w:pPr>
      <w:r>
        <w:rPr>
          <w:rFonts w:hint="default"/>
          <w:lang w:val="en-US"/>
        </w:rPr>
        <w:t xml:space="preserve"> </w:t>
      </w:r>
      <w:r>
        <w:drawing>
          <wp:inline distT="0" distB="0" distL="114300" distR="114300">
            <wp:extent cx="3190875" cy="2609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3190875" cy="260985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Traversing a high curvateure is also a problem, in non convex region. </w:t>
      </w:r>
    </w:p>
    <w:p>
      <w:pPr>
        <w:numPr>
          <w:ilvl w:val="2"/>
          <w:numId w:val="11"/>
        </w:numPr>
        <w:ind w:left="1260" w:leftChars="0" w:hanging="420" w:firstLineChars="0"/>
        <w:rPr>
          <w:rFonts w:hint="default"/>
          <w:lang w:val="en-US"/>
        </w:rPr>
      </w:pPr>
      <w:r>
        <w:rPr>
          <w:rFonts w:hint="default"/>
          <w:lang w:val="en-US"/>
        </w:rPr>
        <w:t>These are the 3 things, Gradient descent will not be able to come with a solution.</w:t>
      </w:r>
    </w:p>
    <w:p>
      <w:pPr>
        <w:numPr>
          <w:ilvl w:val="0"/>
          <w:numId w:val="11"/>
        </w:numPr>
        <w:ind w:left="0" w:leftChars="0" w:firstLine="0" w:firstLineChars="0"/>
        <w:rPr>
          <w:rFonts w:hint="default"/>
          <w:b/>
          <w:bCs/>
          <w:lang w:val="en-US"/>
        </w:rPr>
      </w:pPr>
      <w:r>
        <w:rPr>
          <w:rFonts w:hint="default"/>
          <w:b/>
          <w:bCs/>
          <w:lang w:val="en-US"/>
        </w:rPr>
        <w:t>Momentum optimisation</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0500" cy="2396490"/>
            <wp:effectExtent l="0" t="0" r="635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5270500" cy="23964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Momentum, all the above 3 preoblems can be handled properly. </w:t>
      </w:r>
    </w:p>
    <w:p>
      <w:pPr>
        <w:numPr>
          <w:ilvl w:val="1"/>
          <w:numId w:val="11"/>
        </w:numPr>
        <w:ind w:left="840" w:leftChars="0" w:hanging="420" w:firstLineChars="0"/>
        <w:rPr>
          <w:rFonts w:hint="default"/>
          <w:lang w:val="en-US"/>
        </w:rPr>
      </w:pPr>
      <w:r>
        <w:rPr>
          <w:rFonts w:hint="default"/>
          <w:lang w:val="en-US"/>
        </w:rPr>
        <w:t xml:space="preserve">Suppose I’m travelling ffrom A to B.  I asked for where is B, all whom we met at the intermediate will all tell to go in the same way so what we do is, we travel very fastly. that is as we go down the curve, we gain more momenutum. </w:t>
      </w:r>
    </w:p>
    <w:p>
      <w:pPr>
        <w:numPr>
          <w:ilvl w:val="2"/>
          <w:numId w:val="11"/>
        </w:numPr>
        <w:ind w:left="1260" w:leftChars="0" w:hanging="420" w:firstLineChars="0"/>
        <w:rPr>
          <w:rFonts w:hint="default"/>
          <w:lang w:val="en-US"/>
        </w:rPr>
      </w:pPr>
      <w:r>
        <w:rPr>
          <w:rFonts w:hint="default"/>
          <w:lang w:val="en-US"/>
        </w:rPr>
        <w:t xml:space="preserve">History is used in oreder to build teh momentum </w:t>
      </w:r>
    </w:p>
    <w:p>
      <w:pPr>
        <w:numPr>
          <w:ilvl w:val="3"/>
          <w:numId w:val="11"/>
        </w:numPr>
        <w:ind w:left="1680" w:leftChars="0" w:hanging="420" w:firstLineChars="0"/>
        <w:rPr>
          <w:rFonts w:hint="default"/>
          <w:lang w:val="en-US"/>
        </w:rPr>
      </w:pPr>
      <w:r>
        <w:drawing>
          <wp:inline distT="0" distB="0" distL="114300" distR="114300">
            <wp:extent cx="4972050" cy="2828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4972050" cy="28289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99% it is faster than GD.</w:t>
      </w:r>
    </w:p>
    <w:p>
      <w:pPr>
        <w:numPr>
          <w:ilvl w:val="1"/>
          <w:numId w:val="11"/>
        </w:numPr>
        <w:ind w:left="840" w:leftChars="0" w:hanging="420" w:firstLineChars="0"/>
        <w:rPr>
          <w:rFonts w:hint="default"/>
          <w:lang w:val="en-US"/>
        </w:rPr>
      </w:pPr>
      <w:r>
        <w:rPr>
          <w:rFonts w:hint="default"/>
          <w:lang w:val="en-US"/>
        </w:rPr>
        <w:t>GD</w:t>
      </w:r>
    </w:p>
    <w:p>
      <w:pPr>
        <w:numPr>
          <w:ilvl w:val="2"/>
          <w:numId w:val="11"/>
        </w:numPr>
        <w:ind w:left="1260" w:leftChars="0" w:hanging="420" w:firstLineChars="0"/>
        <w:rPr>
          <w:rFonts w:hint="default"/>
          <w:lang w:val="en-US"/>
        </w:rPr>
      </w:pPr>
      <w:r>
        <w:drawing>
          <wp:inline distT="0" distB="0" distL="114300" distR="114300">
            <wp:extent cx="2990850" cy="638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2990850" cy="6381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Momentum</w:t>
      </w:r>
    </w:p>
    <w:p>
      <w:pPr>
        <w:numPr>
          <w:ilvl w:val="2"/>
          <w:numId w:val="11"/>
        </w:numPr>
        <w:ind w:left="1260" w:leftChars="0" w:hanging="420" w:firstLineChars="0"/>
        <w:rPr>
          <w:rFonts w:hint="default"/>
          <w:lang w:val="en-US"/>
        </w:rPr>
      </w:pPr>
      <w:r>
        <w:drawing>
          <wp:inline distT="0" distB="0" distL="114300" distR="114300">
            <wp:extent cx="4457700" cy="2905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4457700" cy="29051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69230" cy="1925955"/>
            <wp:effectExtent l="0" t="0" r="7620" b="171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5269230" cy="192595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029200" cy="1743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5029200" cy="174307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Zig zag moment in vertical is reduced and step in horizontal is increased. Faster convergence. </w:t>
      </w:r>
    </w:p>
    <w:p>
      <w:pPr>
        <w:numPr>
          <w:ilvl w:val="2"/>
          <w:numId w:val="11"/>
        </w:numPr>
        <w:ind w:left="1260" w:leftChars="0" w:hanging="420" w:firstLineChars="0"/>
        <w:rPr>
          <w:rFonts w:hint="default"/>
          <w:lang w:val="en-US"/>
        </w:rPr>
      </w:pPr>
      <w:r>
        <w:rPr>
          <w:rFonts w:hint="default"/>
          <w:lang w:val="en-US"/>
        </w:rPr>
        <w:t>Beta =0, sgd becomes</w:t>
      </w:r>
    </w:p>
    <w:p>
      <w:pPr>
        <w:numPr>
          <w:ilvl w:val="3"/>
          <w:numId w:val="11"/>
        </w:numPr>
        <w:ind w:left="1680" w:leftChars="0" w:hanging="420" w:firstLineChars="0"/>
        <w:rPr>
          <w:rFonts w:hint="default"/>
          <w:lang w:val="en-US"/>
        </w:rPr>
      </w:pPr>
      <w:r>
        <w:rPr>
          <w:rFonts w:hint="default"/>
          <w:lang w:val="en-US"/>
        </w:rPr>
        <w:t>Momentum is the newtons momentum.</w:t>
      </w:r>
    </w:p>
    <w:p>
      <w:pPr>
        <w:numPr>
          <w:ilvl w:val="0"/>
          <w:numId w:val="0"/>
        </w:numPr>
        <w:ind w:left="840" w:leftChars="0"/>
        <w:rPr>
          <w:rFonts w:hint="default"/>
          <w:lang w:val="en-US"/>
        </w:rPr>
      </w:pPr>
    </w:p>
    <w:p>
      <w:pPr>
        <w:numPr>
          <w:ilvl w:val="3"/>
          <w:numId w:val="11"/>
        </w:numPr>
        <w:ind w:left="1680" w:leftChars="0" w:hanging="420" w:firstLineChars="0"/>
        <w:rPr>
          <w:rFonts w:hint="default"/>
          <w:lang w:val="en-US"/>
        </w:rPr>
      </w:pPr>
      <w:r>
        <w:drawing>
          <wp:inline distT="0" distB="0" distL="114300" distR="114300">
            <wp:extent cx="4314825" cy="16668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4314825" cy="16668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beta is decaying factor: </w:t>
      </w:r>
    </w:p>
    <w:p>
      <w:pPr>
        <w:numPr>
          <w:ilvl w:val="4"/>
          <w:numId w:val="11"/>
        </w:numPr>
        <w:ind w:left="2100" w:leftChars="0" w:hanging="420" w:firstLineChars="0"/>
        <w:rPr>
          <w:rFonts w:hint="default"/>
          <w:lang w:val="en-US"/>
        </w:rPr>
      </w:pPr>
      <w:r>
        <w:rPr>
          <w:rFonts w:hint="default"/>
          <w:lang w:val="en-US"/>
        </w:rPr>
        <w:t xml:space="preserve">beta deteremines, what is the past velocities contribution in the momentum. </w:t>
      </w:r>
    </w:p>
    <w:p>
      <w:pPr>
        <w:numPr>
          <w:ilvl w:val="4"/>
          <w:numId w:val="11"/>
        </w:numPr>
        <w:ind w:left="2100" w:leftChars="0" w:hanging="420" w:firstLineChars="0"/>
        <w:rPr>
          <w:rFonts w:hint="default"/>
          <w:lang w:val="en-US"/>
        </w:rPr>
      </w:pPr>
      <w:r>
        <w:rPr>
          <w:rFonts w:hint="default"/>
          <w:lang w:val="en-US"/>
        </w:rPr>
        <w:t xml:space="preserve">impact, if the previous velocities is less and the recent velocities impact is huge. </w:t>
      </w:r>
    </w:p>
    <w:p>
      <w:pPr>
        <w:numPr>
          <w:ilvl w:val="4"/>
          <w:numId w:val="11"/>
        </w:numPr>
        <w:ind w:left="2100" w:leftChars="0" w:hanging="420" w:firstLineChars="0"/>
        <w:rPr>
          <w:rFonts w:hint="default"/>
          <w:lang w:val="en-US"/>
        </w:rPr>
      </w:pPr>
    </w:p>
    <w:p>
      <w:pPr>
        <w:numPr>
          <w:ilvl w:val="2"/>
          <w:numId w:val="11"/>
        </w:numPr>
        <w:ind w:left="1260" w:leftChars="0" w:hanging="420" w:firstLineChars="0"/>
        <w:rPr>
          <w:rFonts w:hint="default"/>
          <w:lang w:val="en-US"/>
        </w:rPr>
      </w:pPr>
      <w:r>
        <w:rPr>
          <w:rFonts w:hint="default"/>
          <w:lang w:val="en-US"/>
        </w:rPr>
        <w:t xml:space="preserve">Beta =1. </w:t>
      </w:r>
    </w:p>
    <w:p>
      <w:pPr>
        <w:numPr>
          <w:ilvl w:val="3"/>
          <w:numId w:val="11"/>
        </w:numPr>
        <w:ind w:left="1680" w:leftChars="0" w:hanging="420" w:firstLineChars="0"/>
        <w:rPr>
          <w:rFonts w:hint="default"/>
          <w:lang w:val="en-US"/>
        </w:rPr>
      </w:pPr>
      <w:r>
        <w:rPr>
          <w:rFonts w:hint="default"/>
          <w:lang w:val="en-US"/>
        </w:rPr>
        <w:t xml:space="preserve"> </w:t>
      </w:r>
      <w:r>
        <w:drawing>
          <wp:inline distT="0" distB="0" distL="114300" distR="114300">
            <wp:extent cx="3800475" cy="26670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3800475" cy="266700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There will be no decay. </w:t>
      </w:r>
    </w:p>
    <w:p>
      <w:pPr>
        <w:numPr>
          <w:ilvl w:val="3"/>
          <w:numId w:val="11"/>
        </w:numPr>
        <w:ind w:left="1680" w:leftChars="0" w:hanging="420" w:firstLineChars="0"/>
        <w:rPr>
          <w:rFonts w:hint="default"/>
          <w:lang w:val="en-US"/>
        </w:rPr>
      </w:pPr>
      <w:r>
        <w:drawing>
          <wp:inline distT="0" distB="0" distL="114300" distR="114300">
            <wp:extent cx="4629150" cy="30765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4629150" cy="30765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Blue is SGD, purple is momentum. </w:t>
      </w:r>
    </w:p>
    <w:p>
      <w:pPr>
        <w:numPr>
          <w:ilvl w:val="3"/>
          <w:numId w:val="11"/>
        </w:numPr>
        <w:ind w:left="1680" w:leftChars="0" w:hanging="420" w:firstLineChars="0"/>
        <w:rPr>
          <w:rFonts w:hint="default"/>
          <w:lang w:val="en-US"/>
        </w:rPr>
      </w:pPr>
      <w:r>
        <w:drawing>
          <wp:inline distT="0" distB="0" distL="114300" distR="114300">
            <wp:extent cx="4629150" cy="3076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4629150" cy="307657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Momentum is faster than SGD.</w:t>
      </w:r>
    </w:p>
    <w:p>
      <w:pPr>
        <w:numPr>
          <w:ilvl w:val="3"/>
          <w:numId w:val="11"/>
        </w:numPr>
        <w:ind w:left="1680" w:leftChars="0" w:hanging="420" w:firstLineChars="0"/>
        <w:rPr>
          <w:rFonts w:hint="default"/>
          <w:lang w:val="en-US"/>
        </w:rPr>
      </w:pPr>
      <w:r>
        <w:rPr>
          <w:rFonts w:hint="default"/>
          <w:lang w:val="en-US"/>
        </w:rPr>
        <w:t xml:space="preserve">Momentum can escape local minimum.  Since momentum has momentum, it can overcome the local minima. </w:t>
      </w:r>
    </w:p>
    <w:p>
      <w:pPr>
        <w:numPr>
          <w:ilvl w:val="2"/>
          <w:numId w:val="11"/>
        </w:numPr>
        <w:ind w:left="1260" w:leftChars="0" w:hanging="420" w:firstLineChars="0"/>
        <w:rPr>
          <w:rFonts w:hint="default"/>
          <w:lang w:val="en-US"/>
        </w:rPr>
      </w:pPr>
      <w:r>
        <w:rPr>
          <w:rFonts w:hint="default"/>
          <w:lang w:val="en-US"/>
        </w:rPr>
        <w:t>Problem with the momentum</w:t>
      </w:r>
    </w:p>
    <w:p>
      <w:pPr>
        <w:numPr>
          <w:ilvl w:val="3"/>
          <w:numId w:val="11"/>
        </w:numPr>
        <w:ind w:left="1680" w:leftChars="0" w:hanging="420" w:firstLineChars="0"/>
        <w:rPr>
          <w:rFonts w:hint="default"/>
          <w:lang w:val="en-US"/>
        </w:rPr>
      </w:pPr>
      <w:r>
        <w:drawing>
          <wp:inline distT="0" distB="0" distL="114300" distR="114300">
            <wp:extent cx="5267960" cy="2186940"/>
            <wp:effectExtent l="0" t="0" r="889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7"/>
                    <a:stretch>
                      <a:fillRect/>
                    </a:stretch>
                  </pic:blipFill>
                  <pic:spPr>
                    <a:xfrm>
                      <a:off x="0" y="0"/>
                      <a:ext cx="5267960" cy="218694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TIme waste is more since it is going to stuck in the global minima.  When the decay factor is given as 0.9. oscialltion will  be more compared to the others.  because of the decay factor.  </w:t>
      </w:r>
    </w:p>
    <w:p>
      <w:pPr>
        <w:numPr>
          <w:ilvl w:val="3"/>
          <w:numId w:val="11"/>
        </w:numPr>
        <w:ind w:left="1680" w:leftChars="0" w:hanging="420" w:firstLineChars="0"/>
        <w:rPr>
          <w:rFonts w:hint="default"/>
          <w:lang w:val="en-US"/>
        </w:rPr>
      </w:pPr>
      <w:r>
        <w:rPr>
          <w:rFonts w:hint="default"/>
          <w:lang w:val="en-US"/>
        </w:rPr>
        <w:t xml:space="preserve"> </w:t>
      </w:r>
      <w:r>
        <w:drawing>
          <wp:inline distT="0" distB="0" distL="114300" distR="114300">
            <wp:extent cx="4038600" cy="43529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4038600" cy="4352925"/>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This is the visaulaisation tool, whcih speaks about the oscillation of SGD and Momentum, but still momentum is going to reach the global minima. And time taken will be much more comparitively.</w:t>
      </w:r>
    </w:p>
    <w:p>
      <w:pPr>
        <w:numPr>
          <w:ilvl w:val="3"/>
          <w:numId w:val="11"/>
        </w:numPr>
        <w:ind w:left="1680" w:leftChars="0" w:hanging="420" w:firstLineChars="0"/>
        <w:rPr>
          <w:rFonts w:hint="default"/>
          <w:lang w:val="en-US"/>
        </w:rPr>
      </w:pPr>
      <w:r>
        <w:rPr>
          <w:rFonts w:hint="default"/>
          <w:lang w:val="en-US"/>
        </w:rPr>
        <w:t xml:space="preserve"> </w:t>
      </w:r>
      <w:r>
        <w:drawing>
          <wp:inline distT="0" distB="0" distL="114300" distR="114300">
            <wp:extent cx="5271770" cy="2390140"/>
            <wp:effectExtent l="0" t="0" r="5080"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tretch>
                      <a:fillRect/>
                    </a:stretch>
                  </pic:blipFill>
                  <pic:spPr>
                    <a:xfrm>
                      <a:off x="0" y="0"/>
                      <a:ext cx="5271770" cy="239014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drawing>
          <wp:inline distT="0" distB="0" distL="114300" distR="114300">
            <wp:extent cx="4657725" cy="28575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0"/>
                    <a:stretch>
                      <a:fillRect/>
                    </a:stretch>
                  </pic:blipFill>
                  <pic:spPr>
                    <a:xfrm>
                      <a:off x="0" y="0"/>
                      <a:ext cx="4657725" cy="2857500"/>
                    </a:xfrm>
                    <a:prstGeom prst="rect">
                      <a:avLst/>
                    </a:prstGeom>
                    <a:noFill/>
                    <a:ln>
                      <a:noFill/>
                    </a:ln>
                  </pic:spPr>
                </pic:pic>
              </a:graphicData>
            </a:graphic>
          </wp:inline>
        </w:drawing>
      </w:r>
    </w:p>
    <w:p>
      <w:pPr>
        <w:numPr>
          <w:ilvl w:val="3"/>
          <w:numId w:val="11"/>
        </w:numPr>
        <w:ind w:left="1680" w:leftChars="0" w:hanging="420" w:firstLineChars="0"/>
        <w:rPr>
          <w:rFonts w:hint="default"/>
          <w:lang w:val="en-US"/>
        </w:rPr>
      </w:pPr>
      <w:r>
        <w:rPr>
          <w:rFonts w:hint="default"/>
          <w:lang w:val="en-US"/>
        </w:rPr>
        <w:t xml:space="preserve">Beta part what we are looking at is making the momentum, so when we are on the left part pf the convex, it pushed to go fast towrds minima , that is towards right. When I’m in right side of the graph that is used in order to push the  gradient towards the left, towrds the minima point. </w:t>
      </w:r>
    </w:p>
    <w:p>
      <w:pPr>
        <w:numPr>
          <w:ilvl w:val="3"/>
          <w:numId w:val="11"/>
        </w:numPr>
        <w:ind w:left="1680" w:leftChars="0" w:hanging="420" w:firstLineChars="0"/>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sz w:val="40"/>
          <w:szCs w:val="40"/>
          <w:lang w:val="en-US"/>
        </w:rPr>
        <w:t>Nesterov Accelaerated Gradient(NAG):</w:t>
      </w:r>
      <w:r>
        <w:rPr>
          <w:rFonts w:hint="default"/>
          <w:lang w:val="en-US"/>
        </w:rPr>
        <w:t xml:space="preserve"> </w:t>
      </w:r>
    </w:p>
    <w:p>
      <w:pPr>
        <w:numPr>
          <w:ilvl w:val="0"/>
          <w:numId w:val="11"/>
        </w:numPr>
        <w:ind w:left="0" w:leftChars="0" w:firstLine="0" w:firstLineChars="0"/>
        <w:rPr>
          <w:rFonts w:hint="default"/>
          <w:lang w:val="en-US"/>
        </w:rPr>
      </w:pPr>
      <w:r>
        <w:rPr>
          <w:rFonts w:hint="default"/>
          <w:lang w:val="en-US"/>
        </w:rPr>
        <w:t xml:space="preserve"> Just look at this video, when looking at this document, in campusx dl playlist.  </w:t>
      </w:r>
    </w:p>
    <w:p>
      <w:pPr>
        <w:numPr>
          <w:ilvl w:val="0"/>
          <w:numId w:val="11"/>
        </w:numPr>
        <w:ind w:left="0" w:leftChars="0" w:firstLine="0" w:firstLineChars="0"/>
        <w:rPr>
          <w:rFonts w:hint="default"/>
          <w:lang w:val="en-US"/>
        </w:rPr>
      </w:pPr>
      <w:r>
        <w:rPr>
          <w:rFonts w:hint="default"/>
          <w:lang w:val="en-US"/>
        </w:rPr>
        <w:t xml:space="preserve">   </w:t>
      </w:r>
    </w:p>
    <w:p>
      <w:pPr>
        <w:numPr>
          <w:ilvl w:val="0"/>
          <w:numId w:val="11"/>
        </w:numPr>
        <w:ind w:left="0" w:leftChars="0" w:firstLine="0" w:firstLineChars="0"/>
        <w:rPr>
          <w:rFonts w:hint="default"/>
          <w:lang w:val="en-US"/>
        </w:rPr>
      </w:pPr>
      <w:r>
        <w:drawing>
          <wp:inline distT="0" distB="0" distL="114300" distR="114300">
            <wp:extent cx="5268595" cy="3187065"/>
            <wp:effectExtent l="0" t="0" r="8255" b="133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1"/>
                    <a:stretch>
                      <a:fillRect/>
                    </a:stretch>
                  </pic:blipFill>
                  <pic:spPr>
                    <a:xfrm>
                      <a:off x="0" y="0"/>
                      <a:ext cx="5268595" cy="3187065"/>
                    </a:xfrm>
                    <a:prstGeom prst="rect">
                      <a:avLst/>
                    </a:prstGeom>
                    <a:noFill/>
                    <a:ln>
                      <a:noFill/>
                    </a:ln>
                  </pic:spPr>
                </pic:pic>
              </a:graphicData>
            </a:graphic>
          </wp:inline>
        </w:drawing>
      </w:r>
      <w:r>
        <w:drawing>
          <wp:inline distT="0" distB="0" distL="114300" distR="114300">
            <wp:extent cx="5268595" cy="3289300"/>
            <wp:effectExtent l="0" t="0" r="825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268595" cy="3289300"/>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rPr>
          <w:rFonts w:hint="default"/>
          <w:lang w:val="en-US"/>
        </w:rPr>
        <w:t xml:space="preserve"> </w:t>
      </w:r>
      <w:r>
        <w:drawing>
          <wp:inline distT="0" distB="0" distL="114300" distR="114300">
            <wp:extent cx="5268595" cy="3187065"/>
            <wp:effectExtent l="0" t="0" r="8255" b="13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5268595" cy="3187065"/>
                    </a:xfrm>
                    <a:prstGeom prst="rect">
                      <a:avLst/>
                    </a:prstGeom>
                    <a:noFill/>
                    <a:ln>
                      <a:noFill/>
                    </a:ln>
                  </pic:spPr>
                </pic:pic>
              </a:graphicData>
            </a:graphic>
          </wp:inline>
        </w:drawing>
      </w:r>
    </w:p>
    <w:p>
      <w:pPr>
        <w:numPr>
          <w:ilvl w:val="0"/>
          <w:numId w:val="11"/>
        </w:numPr>
        <w:ind w:left="0" w:leftChars="0" w:firstLine="0" w:firstLineChars="0"/>
        <w:rPr>
          <w:rFonts w:hint="default"/>
          <w:lang w:val="en-US"/>
        </w:rPr>
      </w:pPr>
      <w:r>
        <w:drawing>
          <wp:inline distT="0" distB="0" distL="114300" distR="114300">
            <wp:extent cx="5268595" cy="3187065"/>
            <wp:effectExtent l="0" t="0" r="825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5268595" cy="318706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So decay factor  with momentum is much faster than  batch gradient descent. </w:t>
      </w:r>
    </w:p>
    <w:p>
      <w:pPr>
        <w:numPr>
          <w:ilvl w:val="1"/>
          <w:numId w:val="11"/>
        </w:numPr>
        <w:ind w:left="840" w:leftChars="0" w:hanging="420" w:firstLineChars="0"/>
        <w:rPr>
          <w:rFonts w:hint="default"/>
          <w:lang w:val="en-US"/>
        </w:rPr>
      </w:pPr>
      <w:r>
        <w:rPr>
          <w:rFonts w:hint="default"/>
          <w:lang w:val="en-US"/>
        </w:rPr>
        <w:t xml:space="preserve">Problem with the momentum is oscillations. </w:t>
      </w:r>
    </w:p>
    <w:p>
      <w:pPr>
        <w:numPr>
          <w:ilvl w:val="1"/>
          <w:numId w:val="11"/>
        </w:numPr>
        <w:ind w:left="840" w:leftChars="0" w:hanging="420" w:firstLineChars="0"/>
        <w:rPr>
          <w:rFonts w:hint="default"/>
          <w:lang w:val="en-US"/>
        </w:rPr>
      </w:pPr>
      <w:r>
        <w:rPr>
          <w:rFonts w:hint="default"/>
          <w:lang w:val="en-US"/>
        </w:rPr>
        <w:t xml:space="preserve">When there is non convex error surface, this oscillation will take too much of time to converege.  Compared to others. </w:t>
      </w:r>
    </w:p>
    <w:p>
      <w:pPr>
        <w:numPr>
          <w:ilvl w:val="1"/>
          <w:numId w:val="11"/>
        </w:numPr>
        <w:ind w:left="840" w:leftChars="0" w:hanging="420" w:firstLineChars="0"/>
        <w:rPr>
          <w:rFonts w:hint="default"/>
          <w:lang w:val="en-US"/>
        </w:rPr>
      </w:pPr>
      <w:r>
        <w:rPr>
          <w:rFonts w:hint="default"/>
          <w:lang w:val="en-US"/>
        </w:rPr>
        <w:t xml:space="preserve">To solve the above we are into Nesterov AG. </w:t>
      </w:r>
    </w:p>
    <w:p>
      <w:pPr>
        <w:numPr>
          <w:ilvl w:val="1"/>
          <w:numId w:val="11"/>
        </w:numPr>
        <w:ind w:left="840" w:leftChars="0" w:hanging="420" w:firstLineChars="0"/>
        <w:rPr>
          <w:rFonts w:hint="default"/>
          <w:lang w:val="en-US"/>
        </w:rPr>
      </w:pPr>
      <w:r>
        <w:drawing>
          <wp:inline distT="0" distB="0" distL="114300" distR="114300">
            <wp:extent cx="5268595" cy="3187065"/>
            <wp:effectExtent l="0" t="0" r="8255"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5"/>
                    <a:stretch>
                      <a:fillRect/>
                    </a:stretch>
                  </pic:blipFill>
                  <pic:spPr>
                    <a:xfrm>
                      <a:off x="0" y="0"/>
                      <a:ext cx="5268595" cy="318706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Compare this with the previous momentum with the decay factor.The oscillation of NAG is very low cpmpared to the other oscillation. </w:t>
      </w:r>
    </w:p>
    <w:p>
      <w:pPr>
        <w:numPr>
          <w:ilvl w:val="0"/>
          <w:numId w:val="0"/>
        </w:numPr>
        <w:ind w:left="420" w:leftChars="0"/>
        <w:rPr>
          <w:rFonts w:hint="default"/>
          <w:lang w:val="en-US"/>
        </w:rPr>
      </w:pPr>
    </w:p>
    <w:p>
      <w:pPr>
        <w:numPr>
          <w:ilvl w:val="1"/>
          <w:numId w:val="11"/>
        </w:numPr>
        <w:ind w:left="840" w:leftChars="0" w:hanging="420" w:firstLineChars="0"/>
        <w:rPr>
          <w:rFonts w:hint="default"/>
          <w:lang w:val="en-US"/>
        </w:rPr>
      </w:pPr>
      <w:r>
        <w:rPr>
          <w:rFonts w:hint="default"/>
          <w:lang w:val="en-US"/>
        </w:rPr>
        <w:t xml:space="preserve">NAG is updated version of the Momentum, but the number of oscillation will be damped.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0500" cy="2299970"/>
            <wp:effectExtent l="0" t="0" r="635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5270500" cy="229997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The only update is, the gradient update is happeining at which position??  Is NAG.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7325" cy="14668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7"/>
                    <a:stretch>
                      <a:fillRect/>
                    </a:stretch>
                  </pic:blipFill>
                  <pic:spPr>
                    <a:xfrm>
                      <a:off x="0" y="0"/>
                      <a:ext cx="5267325" cy="14668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In momentum SGD, we calcaulate the momentum and as well as the gradient, at a time we update the parameters. </w:t>
      </w:r>
    </w:p>
    <w:p>
      <w:pPr>
        <w:numPr>
          <w:ilvl w:val="1"/>
          <w:numId w:val="11"/>
        </w:numPr>
        <w:ind w:left="840" w:leftChars="0" w:hanging="420" w:firstLineChars="0"/>
        <w:rPr>
          <w:rFonts w:hint="default"/>
          <w:lang w:val="en-US"/>
        </w:rPr>
      </w:pPr>
      <w:r>
        <w:rPr>
          <w:rFonts w:hint="default"/>
          <w:lang w:val="en-US"/>
        </w:rPr>
        <w:t>But in the NAG, we calculate above things sepeartley.</w:t>
      </w:r>
    </w:p>
    <w:p>
      <w:pPr>
        <w:numPr>
          <w:ilvl w:val="2"/>
          <w:numId w:val="11"/>
        </w:numPr>
        <w:ind w:left="1260" w:leftChars="0" w:hanging="420" w:firstLineChars="0"/>
        <w:rPr>
          <w:rFonts w:hint="default"/>
          <w:lang w:val="en-US"/>
        </w:rPr>
      </w:pPr>
      <w:r>
        <w:rPr>
          <w:rFonts w:hint="default"/>
          <w:lang w:val="en-US"/>
        </w:rPr>
        <w:t xml:space="preserve">First I calculate the momentum, then I make the move. </w:t>
      </w:r>
    </w:p>
    <w:p>
      <w:pPr>
        <w:numPr>
          <w:ilvl w:val="2"/>
          <w:numId w:val="11"/>
        </w:numPr>
        <w:ind w:left="1260" w:leftChars="0" w:hanging="420" w:firstLineChars="0"/>
        <w:rPr>
          <w:rFonts w:hint="default"/>
          <w:lang w:val="en-US"/>
        </w:rPr>
      </w:pPr>
      <w:r>
        <w:rPr>
          <w:rFonts w:hint="default"/>
          <w:lang w:val="en-US"/>
        </w:rPr>
        <w:t>Look ahead; After that, wherever it reached, it will calculate the gradeint again, then it is moved to the step.</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3276600" cy="1714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8"/>
                    <a:stretch>
                      <a:fillRect/>
                    </a:stretch>
                  </pic:blipFill>
                  <pic:spPr>
                    <a:xfrm>
                      <a:off x="0" y="0"/>
                      <a:ext cx="3276600" cy="171450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drawing>
          <wp:inline distT="0" distB="0" distL="114300" distR="114300">
            <wp:extent cx="5273675" cy="1631950"/>
            <wp:effectExtent l="0" t="0" r="317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9"/>
                    <a:stretch>
                      <a:fillRect/>
                    </a:stretch>
                  </pic:blipFill>
                  <pic:spPr>
                    <a:xfrm>
                      <a:off x="0" y="0"/>
                      <a:ext cx="5273675" cy="16319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drawing>
          <wp:inline distT="0" distB="0" distL="114300" distR="114300">
            <wp:extent cx="5273675" cy="1989455"/>
            <wp:effectExtent l="0" t="0" r="3175"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273675" cy="198945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First calculated is momentum and then computed is gradeint.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3675" cy="2874645"/>
            <wp:effectExtent l="0" t="0" r="3175"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1"/>
                    <a:stretch>
                      <a:fillRect/>
                    </a:stretch>
                  </pic:blipFill>
                  <pic:spPr>
                    <a:xfrm>
                      <a:off x="0" y="0"/>
                      <a:ext cx="5273675" cy="287464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This is how momentum works. </w:t>
      </w:r>
    </w:p>
    <w:p>
      <w:pPr>
        <w:numPr>
          <w:ilvl w:val="1"/>
          <w:numId w:val="11"/>
        </w:numPr>
        <w:ind w:left="840" w:leftChars="0" w:hanging="420" w:firstLineChars="0"/>
        <w:rPr>
          <w:rFonts w:hint="default"/>
          <w:lang w:val="en-US"/>
        </w:rPr>
      </w:pPr>
      <w:r>
        <w:drawing>
          <wp:inline distT="0" distB="0" distL="114300" distR="114300">
            <wp:extent cx="5267960" cy="3348990"/>
            <wp:effectExtent l="0" t="0" r="889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2"/>
                    <a:stretch>
                      <a:fillRect/>
                    </a:stretch>
                  </pic:blipFill>
                  <pic:spPr>
                    <a:xfrm>
                      <a:off x="0" y="0"/>
                      <a:ext cx="5267960" cy="33489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This is how nesterov works. </w:t>
      </w:r>
    </w:p>
    <w:p>
      <w:pPr>
        <w:numPr>
          <w:ilvl w:val="0"/>
          <w:numId w:val="11"/>
        </w:numPr>
        <w:ind w:left="0" w:leftChars="0" w:firstLine="0" w:firstLineChars="0"/>
        <w:rPr>
          <w:rFonts w:hint="default"/>
          <w:lang w:val="en-US"/>
        </w:rPr>
      </w:pPr>
      <w:r>
        <w:rPr>
          <w:rFonts w:hint="default"/>
          <w:lang w:val="en-US"/>
        </w:rPr>
        <w:t xml:space="preserve">problem with the Nesterov: </w:t>
      </w:r>
    </w:p>
    <w:p>
      <w:pPr>
        <w:numPr>
          <w:ilvl w:val="1"/>
          <w:numId w:val="11"/>
        </w:numPr>
        <w:ind w:left="840" w:leftChars="0" w:hanging="420" w:firstLineChars="0"/>
        <w:rPr>
          <w:rFonts w:hint="default"/>
          <w:lang w:val="en-US"/>
        </w:rPr>
      </w:pPr>
      <w:r>
        <w:rPr>
          <w:rFonts w:hint="default"/>
          <w:lang w:val="en-US"/>
        </w:rPr>
        <w:t xml:space="preserve">Oscillation is dampened. hence there is chance of stucking at the the local minima. </w:t>
      </w:r>
    </w:p>
    <w:p>
      <w:pPr>
        <w:numPr>
          <w:ilvl w:val="1"/>
          <w:numId w:val="11"/>
        </w:numPr>
        <w:ind w:left="840" w:leftChars="0" w:hanging="420" w:firstLineChars="0"/>
        <w:rPr>
          <w:rFonts w:hint="default"/>
          <w:lang w:val="en-US"/>
        </w:rPr>
      </w:pPr>
      <w:r>
        <w:drawing>
          <wp:inline distT="0" distB="0" distL="114300" distR="114300">
            <wp:extent cx="2114550" cy="1962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3"/>
                    <a:stretch>
                      <a:fillRect/>
                    </a:stretch>
                  </pic:blipFill>
                  <pic:spPr>
                    <a:xfrm>
                      <a:off x="0" y="0"/>
                      <a:ext cx="2114550" cy="196215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Green is the NAG, pink is momentum with SGD, on the surface of the error surface.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7960" cy="2254885"/>
            <wp:effectExtent l="0" t="0" r="8890" b="120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4"/>
                    <a:stretch>
                      <a:fillRect/>
                    </a:stretch>
                  </pic:blipFill>
                  <pic:spPr>
                    <a:xfrm>
                      <a:off x="0" y="0"/>
                      <a:ext cx="5267960" cy="225488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SGD, momentum = 0.</w:t>
      </w:r>
    </w:p>
    <w:p>
      <w:pPr>
        <w:numPr>
          <w:numId w:val="0"/>
        </w:numPr>
        <w:rPr>
          <w:rFonts w:hint="default"/>
          <w:lang w:val="en-US"/>
        </w:rPr>
      </w:pPr>
    </w:p>
    <w:p>
      <w:pPr>
        <w:numPr>
          <w:numId w:val="0"/>
        </w:numPr>
        <w:rPr>
          <w:rFonts w:hint="default"/>
          <w:b/>
          <w:bCs/>
          <w:sz w:val="40"/>
          <w:szCs w:val="40"/>
          <w:lang w:val="en-US"/>
        </w:rPr>
      </w:pPr>
      <w:r>
        <w:rPr>
          <w:rFonts w:hint="default"/>
          <w:b/>
          <w:bCs/>
          <w:sz w:val="40"/>
          <w:szCs w:val="40"/>
          <w:lang w:val="en-US"/>
        </w:rPr>
        <w:t>ADA-GRAD(Adaptive gradient)</w:t>
      </w:r>
    </w:p>
    <w:p>
      <w:pPr>
        <w:numPr>
          <w:ilvl w:val="0"/>
          <w:numId w:val="11"/>
        </w:numPr>
        <w:ind w:left="0" w:leftChars="0" w:firstLine="0" w:firstLineChars="0"/>
        <w:rPr>
          <w:rFonts w:hint="default"/>
          <w:lang w:val="en-US"/>
        </w:rPr>
      </w:pPr>
      <w:r>
        <w:rPr>
          <w:rFonts w:hint="default"/>
          <w:lang w:val="en-US"/>
        </w:rPr>
        <w:t xml:space="preserve"> Learnng rate is not fixed, it keeps changing based on the application. </w:t>
      </w:r>
    </w:p>
    <w:p>
      <w:pPr>
        <w:numPr>
          <w:ilvl w:val="0"/>
          <w:numId w:val="11"/>
        </w:numPr>
        <w:ind w:left="0" w:leftChars="0" w:firstLine="0" w:firstLineChars="0"/>
        <w:rPr>
          <w:rFonts w:hint="default"/>
          <w:lang w:val="en-US"/>
        </w:rPr>
      </w:pPr>
      <w:r>
        <w:rPr>
          <w:rFonts w:hint="default"/>
          <w:lang w:val="en-US"/>
        </w:rPr>
        <w:t xml:space="preserve"> </w:t>
      </w:r>
      <w:r>
        <w:drawing>
          <wp:inline distT="0" distB="0" distL="114300" distR="114300">
            <wp:extent cx="2162175" cy="120967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5"/>
                    <a:stretch>
                      <a:fillRect/>
                    </a:stretch>
                  </pic:blipFill>
                  <pic:spPr>
                    <a:xfrm>
                      <a:off x="0" y="0"/>
                      <a:ext cx="2162175" cy="12096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On this kind of dataset, the performnace of the adagrad will be great. </w:t>
      </w:r>
    </w:p>
    <w:p>
      <w:pPr>
        <w:numPr>
          <w:ilvl w:val="1"/>
          <w:numId w:val="11"/>
        </w:numPr>
        <w:ind w:left="840" w:leftChars="0" w:hanging="420" w:firstLineChars="0"/>
        <w:rPr>
          <w:rFonts w:hint="default"/>
          <w:lang w:val="en-US"/>
        </w:rPr>
      </w:pPr>
      <w:r>
        <w:rPr>
          <w:rFonts w:hint="default"/>
          <w:lang w:val="en-US"/>
        </w:rPr>
        <w:t xml:space="preserve">But whn cpme to this ind of data, usually we normalise the input, hence it is not feasible set of data. </w:t>
      </w:r>
    </w:p>
    <w:p>
      <w:pPr>
        <w:numPr>
          <w:ilvl w:val="0"/>
          <w:numId w:val="11"/>
        </w:numPr>
        <w:ind w:left="0" w:leftChars="0" w:firstLine="0" w:firstLineChars="0"/>
        <w:rPr>
          <w:rFonts w:hint="default"/>
          <w:lang w:val="en-US"/>
        </w:rPr>
      </w:pPr>
      <w:r>
        <w:rPr>
          <w:rFonts w:hint="default"/>
          <w:lang w:val="en-US"/>
        </w:rPr>
        <w:t xml:space="preserve">Suppose if the features are sparse(Most of the vaues are zero), adagrad performs well. </w:t>
      </w:r>
    </w:p>
    <w:p>
      <w:pPr>
        <w:numPr>
          <w:ilvl w:val="1"/>
          <w:numId w:val="11"/>
        </w:numPr>
        <w:ind w:left="840" w:leftChars="0" w:hanging="420" w:firstLineChars="0"/>
        <w:rPr>
          <w:rFonts w:hint="default"/>
          <w:lang w:val="en-US"/>
        </w:rPr>
      </w:pPr>
      <w:r>
        <w:drawing>
          <wp:inline distT="0" distB="0" distL="114300" distR="114300">
            <wp:extent cx="2724150" cy="1438275"/>
            <wp:effectExtent l="0" t="0" r="0" b="952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56"/>
                    <a:stretch>
                      <a:fillRect/>
                    </a:stretch>
                  </pic:blipFill>
                  <pic:spPr>
                    <a:xfrm>
                      <a:off x="0" y="0"/>
                      <a:ext cx="2724150" cy="143827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When sparse is there, there is</w:t>
      </w:r>
      <w:r>
        <w:rPr>
          <w:rFonts w:hint="default"/>
          <w:b/>
          <w:bCs/>
          <w:lang w:val="en-US"/>
        </w:rPr>
        <w:t xml:space="preserve"> elongated bowl problem.</w:t>
      </w:r>
    </w:p>
    <w:p>
      <w:pPr>
        <w:numPr>
          <w:ilvl w:val="2"/>
          <w:numId w:val="11"/>
        </w:numPr>
        <w:ind w:left="1260" w:leftChars="0" w:hanging="420" w:firstLineChars="0"/>
        <w:rPr>
          <w:rFonts w:hint="default"/>
          <w:lang w:val="en-US"/>
        </w:rPr>
      </w:pPr>
      <w:r>
        <w:drawing>
          <wp:inline distT="0" distB="0" distL="114300" distR="114300">
            <wp:extent cx="2771775" cy="1885950"/>
            <wp:effectExtent l="0" t="0" r="9525"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57"/>
                    <a:stretch>
                      <a:fillRect/>
                    </a:stretch>
                  </pic:blipFill>
                  <pic:spPr>
                    <a:xfrm>
                      <a:off x="0" y="0"/>
                      <a:ext cx="2771775" cy="188595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This is for sparse input </w:t>
      </w:r>
    </w:p>
    <w:p>
      <w:pPr>
        <w:numPr>
          <w:ilvl w:val="2"/>
          <w:numId w:val="11"/>
        </w:numPr>
        <w:ind w:left="1260" w:leftChars="0" w:hanging="420" w:firstLineChars="0"/>
        <w:rPr>
          <w:rFonts w:hint="default"/>
          <w:lang w:val="en-US"/>
        </w:rPr>
      </w:pPr>
      <w:r>
        <w:drawing>
          <wp:inline distT="0" distB="0" distL="114300" distR="114300">
            <wp:extent cx="1990725" cy="1914525"/>
            <wp:effectExtent l="0" t="0" r="9525" b="9525"/>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58"/>
                    <a:stretch>
                      <a:fillRect/>
                    </a:stretch>
                  </pic:blipFill>
                  <pic:spPr>
                    <a:xfrm>
                      <a:off x="0" y="0"/>
                      <a:ext cx="1990725" cy="19145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We do not move in both the directions, on one directions, the movement is stagnant, the line that is drawn horizontally.  </w:t>
      </w:r>
    </w:p>
    <w:p>
      <w:pPr>
        <w:numPr>
          <w:ilvl w:val="2"/>
          <w:numId w:val="11"/>
        </w:numPr>
        <w:ind w:left="1260" w:leftChars="0" w:hanging="420" w:firstLineChars="0"/>
        <w:rPr>
          <w:rFonts w:hint="default"/>
          <w:lang w:val="en-US"/>
        </w:rPr>
      </w:pPr>
      <w:r>
        <w:rPr>
          <w:rFonts w:hint="default"/>
          <w:lang w:val="en-US"/>
        </w:rPr>
        <w:t xml:space="preserve">Movement is there only one one direction. </w:t>
      </w:r>
    </w:p>
    <w:p>
      <w:pPr>
        <w:numPr>
          <w:ilvl w:val="2"/>
          <w:numId w:val="11"/>
        </w:numPr>
        <w:ind w:left="1260" w:leftChars="0" w:hanging="420" w:firstLineChars="0"/>
        <w:rPr>
          <w:rFonts w:hint="default"/>
          <w:lang w:val="en-US"/>
        </w:rPr>
      </w:pPr>
      <w:r>
        <w:drawing>
          <wp:inline distT="0" distB="0" distL="114300" distR="114300">
            <wp:extent cx="3067050" cy="1390650"/>
            <wp:effectExtent l="0" t="0" r="0" b="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59"/>
                    <a:stretch>
                      <a:fillRect/>
                    </a:stretch>
                  </pic:blipFill>
                  <pic:spPr>
                    <a:xfrm>
                      <a:off x="0" y="0"/>
                      <a:ext cx="3067050" cy="139065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BGD, Nag, mometum do not work well here, so ADAGRAD works well here. </w:t>
      </w:r>
    </w:p>
    <w:p>
      <w:pPr>
        <w:numPr>
          <w:numId w:val="0"/>
        </w:numPr>
        <w:ind w:left="840" w:leftChars="0"/>
        <w:rPr>
          <w:rFonts w:hint="default"/>
          <w:lang w:val="en-US"/>
        </w:rPr>
      </w:pPr>
    </w:p>
    <w:p>
      <w:pPr>
        <w:numPr>
          <w:ilvl w:val="1"/>
          <w:numId w:val="11"/>
        </w:numPr>
        <w:ind w:left="840" w:leftChars="0" w:hanging="420" w:firstLineChars="0"/>
        <w:rPr>
          <w:rFonts w:hint="default"/>
          <w:lang w:val="en-US"/>
        </w:rPr>
      </w:pPr>
      <w:r>
        <w:drawing>
          <wp:inline distT="0" distB="0" distL="114300" distR="114300">
            <wp:extent cx="3733800" cy="2181225"/>
            <wp:effectExtent l="0" t="0" r="0" b="95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60"/>
                    <a:stretch>
                      <a:fillRect/>
                    </a:stretch>
                  </pic:blipFill>
                  <pic:spPr>
                    <a:xfrm>
                      <a:off x="0" y="0"/>
                      <a:ext cx="3733800" cy="218122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This is for non elongated bowl, the most of the values in the x is non zero, weights and biases are taken as the parameter of the loss function. </w:t>
      </w:r>
    </w:p>
    <w:p>
      <w:pPr>
        <w:numPr>
          <w:ilvl w:val="2"/>
          <w:numId w:val="11"/>
        </w:numPr>
        <w:ind w:left="1260" w:leftChars="0" w:hanging="420" w:firstLineChars="0"/>
        <w:rPr>
          <w:rFonts w:hint="default"/>
          <w:lang w:val="en-US"/>
        </w:rPr>
      </w:pPr>
      <w:r>
        <w:rPr>
          <w:rFonts w:hint="default"/>
          <w:lang w:val="en-US"/>
        </w:rPr>
        <w:t>3d</w:t>
      </w:r>
    </w:p>
    <w:p>
      <w:pPr>
        <w:numPr>
          <w:ilvl w:val="2"/>
          <w:numId w:val="11"/>
        </w:numPr>
        <w:ind w:left="1260" w:leftChars="0" w:hanging="420" w:firstLineChars="0"/>
        <w:rPr>
          <w:rFonts w:hint="default"/>
          <w:lang w:val="en-US"/>
        </w:rPr>
      </w:pPr>
      <w:r>
        <w:drawing>
          <wp:inline distT="0" distB="0" distL="114300" distR="114300">
            <wp:extent cx="2009775" cy="1943100"/>
            <wp:effectExtent l="0" t="0" r="9525"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61"/>
                    <a:stretch>
                      <a:fillRect/>
                    </a:stretch>
                  </pic:blipFill>
                  <pic:spPr>
                    <a:xfrm>
                      <a:off x="0" y="0"/>
                      <a:ext cx="2009775" cy="194310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we move in both the directions. </w:t>
      </w:r>
    </w:p>
    <w:p>
      <w:pPr>
        <w:numPr>
          <w:ilvl w:val="2"/>
          <w:numId w:val="11"/>
        </w:numPr>
        <w:ind w:left="1260" w:leftChars="0" w:hanging="420" w:firstLineChars="0"/>
        <w:rPr>
          <w:rFonts w:hint="default"/>
          <w:lang w:val="en-US"/>
        </w:rPr>
      </w:pP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70500" cy="3059430"/>
            <wp:effectExtent l="0" t="0" r="6350" b="762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62"/>
                    <a:stretch>
                      <a:fillRect/>
                    </a:stretch>
                  </pic:blipFill>
                  <pic:spPr>
                    <a:xfrm>
                      <a:off x="0" y="0"/>
                      <a:ext cx="5270500" cy="305943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The straight line from the point to the optimum point fif there, then SGD was enough, it is wasting time. </w:t>
      </w:r>
    </w:p>
    <w:p>
      <w:pPr>
        <w:numPr>
          <w:ilvl w:val="2"/>
          <w:numId w:val="11"/>
        </w:numPr>
        <w:ind w:left="1260" w:leftChars="0" w:hanging="420" w:firstLineChars="0"/>
        <w:rPr>
          <w:rFonts w:hint="default"/>
          <w:lang w:val="en-US"/>
        </w:rPr>
      </w:pPr>
      <w:r>
        <w:rPr>
          <w:rFonts w:hint="default"/>
          <w:lang w:val="en-US"/>
        </w:rPr>
        <w:t xml:space="preserve">m is the coffeeicent correspoding to x, x is sparse . b is not sparse, hence theer is high movement in the b direction. </w:t>
      </w:r>
    </w:p>
    <w:p>
      <w:pPr>
        <w:numPr>
          <w:ilvl w:val="1"/>
          <w:numId w:val="11"/>
        </w:numPr>
        <w:ind w:left="840" w:leftChars="0" w:hanging="420" w:firstLineChars="0"/>
        <w:rPr>
          <w:rFonts w:hint="default"/>
          <w:lang w:val="en-US"/>
        </w:rPr>
      </w:pPr>
      <w:r>
        <w:rPr>
          <w:rFonts w:hint="default"/>
          <w:lang w:val="en-US"/>
        </w:rPr>
        <w:t>Momentum</w:t>
      </w:r>
    </w:p>
    <w:p>
      <w:pPr>
        <w:numPr>
          <w:ilvl w:val="2"/>
          <w:numId w:val="11"/>
        </w:numPr>
        <w:ind w:left="1260" w:leftChars="0" w:hanging="420" w:firstLineChars="0"/>
        <w:rPr>
          <w:rFonts w:hint="default"/>
          <w:lang w:val="en-US"/>
        </w:rPr>
      </w:pPr>
      <w:r>
        <w:drawing>
          <wp:inline distT="0" distB="0" distL="114300" distR="114300">
            <wp:extent cx="5270500" cy="3059430"/>
            <wp:effectExtent l="0" t="0" r="6350" b="7620"/>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
                    <pic:cNvPicPr>
                      <a:picLocks noChangeAspect="1"/>
                    </pic:cNvPicPr>
                  </pic:nvPicPr>
                  <pic:blipFill>
                    <a:blip r:embed="rId63"/>
                    <a:stretch>
                      <a:fillRect/>
                    </a:stretch>
                  </pic:blipFill>
                  <pic:spPr>
                    <a:xfrm>
                      <a:off x="0" y="0"/>
                      <a:ext cx="5270500" cy="305943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Look at 2d graph, it is overshooting. elbow.</w:t>
      </w:r>
    </w:p>
    <w:p>
      <w:pPr>
        <w:numPr>
          <w:ilvl w:val="2"/>
          <w:numId w:val="11"/>
        </w:numPr>
        <w:ind w:left="1260" w:leftChars="0" w:hanging="420" w:firstLineChars="0"/>
        <w:rPr>
          <w:rFonts w:hint="default"/>
          <w:lang w:val="en-US"/>
        </w:rPr>
      </w:pPr>
      <w:r>
        <w:rPr>
          <w:rFonts w:hint="default"/>
          <w:lang w:val="en-US"/>
        </w:rPr>
        <w:t xml:space="preserve">Not the right way o reach the minima. </w:t>
      </w:r>
    </w:p>
    <w:p>
      <w:pPr>
        <w:numPr>
          <w:ilvl w:val="2"/>
          <w:numId w:val="11"/>
        </w:numPr>
        <w:ind w:left="1260" w:leftChars="0" w:hanging="420" w:firstLineChars="0"/>
        <w:rPr>
          <w:rFonts w:hint="default"/>
          <w:lang w:val="en-US"/>
        </w:rPr>
      </w:pPr>
      <w:r>
        <w:rPr>
          <w:rFonts w:hint="default"/>
          <w:lang w:val="en-US"/>
        </w:rPr>
        <w:t xml:space="preserve"> straightline would be good. </w:t>
      </w:r>
    </w:p>
    <w:p>
      <w:pPr>
        <w:numPr>
          <w:ilvl w:val="1"/>
          <w:numId w:val="11"/>
        </w:numPr>
        <w:ind w:left="840" w:leftChars="0" w:hanging="420" w:firstLineChars="0"/>
        <w:rPr>
          <w:rFonts w:hint="default"/>
          <w:lang w:val="en-US"/>
        </w:rPr>
      </w:pPr>
      <w:r>
        <w:drawing>
          <wp:inline distT="0" distB="0" distL="114300" distR="114300">
            <wp:extent cx="5270500" cy="2472055"/>
            <wp:effectExtent l="0" t="0" r="6350" b="4445"/>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64"/>
                    <a:stretch>
                      <a:fillRect/>
                    </a:stretch>
                  </pic:blipFill>
                  <pic:spPr>
                    <a:xfrm>
                      <a:off x="0" y="0"/>
                      <a:ext cx="5270500" cy="247205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on the side of sparse there will be less movement. On the side of non sparse there will be more movement.</w:t>
      </w:r>
    </w:p>
    <w:p>
      <w:pPr>
        <w:numPr>
          <w:ilvl w:val="2"/>
          <w:numId w:val="11"/>
        </w:numPr>
        <w:ind w:left="1260" w:leftChars="0" w:hanging="420" w:firstLineChars="0"/>
        <w:rPr>
          <w:rFonts w:hint="default"/>
          <w:lang w:val="en-US"/>
        </w:rPr>
      </w:pPr>
      <w:r>
        <w:rPr>
          <w:rFonts w:hint="default"/>
          <w:lang w:val="en-US"/>
        </w:rPr>
        <w:t>There is high movment in the side of b, less movement in teh side of m , since m is related to sparse. SO the respective derivative becomes equal to zero.</w:t>
      </w:r>
    </w:p>
    <w:p>
      <w:pPr>
        <w:numPr>
          <w:ilvl w:val="2"/>
          <w:numId w:val="11"/>
        </w:numPr>
        <w:ind w:left="1260" w:leftChars="0" w:hanging="420" w:firstLineChars="0"/>
        <w:rPr>
          <w:rFonts w:hint="default"/>
          <w:lang w:val="en-US"/>
        </w:rPr>
      </w:pPr>
      <w:r>
        <w:rPr>
          <w:rFonts w:hint="default"/>
          <w:lang w:val="en-US"/>
        </w:rPr>
        <w:t xml:space="preserve">Question: Why there is significant movement on one side ad not on other side? </w:t>
      </w:r>
    </w:p>
    <w:p>
      <w:pPr>
        <w:numPr>
          <w:ilvl w:val="3"/>
          <w:numId w:val="11"/>
        </w:numPr>
        <w:ind w:left="1680" w:leftChars="0" w:hanging="420" w:firstLineChars="0"/>
        <w:rPr>
          <w:rFonts w:hint="default"/>
          <w:lang w:val="en-US"/>
        </w:rPr>
      </w:pPr>
      <w:r>
        <w:rPr>
          <w:rFonts w:hint="default"/>
          <w:lang w:val="en-US" w:eastAsia="zh-CN"/>
        </w:rPr>
        <w:t>that firstly the update in normal feature which is "b" in your case is more significant than update of "m" but once it reaches to its optimum value then the change in weight in b is near to zero whereas m has not reached to its optimum value. So, it still tries to get its optimum value and continue to change even with small change in weight and thus take large time but still converge.</w:t>
      </w:r>
    </w:p>
    <w:p>
      <w:pPr>
        <w:numPr>
          <w:numId w:val="0"/>
        </w:numPr>
        <w:ind w:left="1260" w:leftChars="0"/>
        <w:rPr>
          <w:rFonts w:hint="default"/>
          <w:lang w:val="en-US"/>
        </w:rPr>
      </w:pPr>
      <w:r>
        <w:rPr>
          <w:rFonts w:hint="default"/>
          <w:lang w:val="en-US"/>
        </w:rPr>
        <w:t xml:space="preserve"> </w:t>
      </w:r>
    </w:p>
    <w:p>
      <w:pPr>
        <w:numPr>
          <w:ilvl w:val="2"/>
          <w:numId w:val="11"/>
        </w:numPr>
        <w:ind w:left="1260" w:leftChars="0" w:hanging="420" w:firstLineChars="0"/>
        <w:rPr>
          <w:rFonts w:hint="default"/>
          <w:lang w:val="en-US"/>
        </w:rPr>
      </w:pP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9865" cy="2510790"/>
            <wp:effectExtent l="0" t="0" r="6985" b="381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pic:cNvPicPr>
                  </pic:nvPicPr>
                  <pic:blipFill>
                    <a:blip r:embed="rId65"/>
                    <a:stretch>
                      <a:fillRect/>
                    </a:stretch>
                  </pic:blipFill>
                  <pic:spPr>
                    <a:xfrm>
                      <a:off x="0" y="0"/>
                      <a:ext cx="5269865" cy="251079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p>
    <w:p>
      <w:pPr>
        <w:numPr>
          <w:ilvl w:val="1"/>
          <w:numId w:val="11"/>
        </w:numPr>
        <w:ind w:left="840" w:leftChars="0" w:hanging="420" w:firstLineChars="0"/>
        <w:rPr>
          <w:rFonts w:hint="default"/>
          <w:lang w:val="en-US"/>
        </w:rPr>
      </w:pPr>
      <w:r>
        <w:rPr>
          <w:rFonts w:hint="default"/>
          <w:lang w:val="en-US"/>
        </w:rPr>
        <w:t xml:space="preserve">The movement is the combination of both side movement. </w:t>
      </w:r>
    </w:p>
    <w:p>
      <w:pPr>
        <w:numPr>
          <w:ilvl w:val="1"/>
          <w:numId w:val="11"/>
        </w:numPr>
        <w:ind w:left="840" w:leftChars="0" w:hanging="420" w:firstLineChars="0"/>
        <w:rPr>
          <w:rFonts w:hint="default"/>
          <w:lang w:val="en-US"/>
        </w:rPr>
      </w:pPr>
    </w:p>
    <w:p>
      <w:pPr>
        <w:numPr>
          <w:ilvl w:val="0"/>
          <w:numId w:val="11"/>
        </w:numPr>
        <w:ind w:left="0" w:leftChars="0" w:firstLine="0" w:firstLineChars="0"/>
        <w:rPr>
          <w:rFonts w:hint="default"/>
          <w:lang w:val="en-US"/>
        </w:rPr>
      </w:pPr>
      <w:r>
        <w:rPr>
          <w:rFonts w:hint="default"/>
          <w:lang w:val="en-US"/>
        </w:rPr>
        <w:t xml:space="preserve">Solution to above problem; </w:t>
      </w:r>
    </w:p>
    <w:p>
      <w:pPr>
        <w:numPr>
          <w:ilvl w:val="1"/>
          <w:numId w:val="11"/>
        </w:numPr>
        <w:ind w:left="840" w:leftChars="0" w:hanging="420" w:firstLineChars="0"/>
        <w:rPr>
          <w:rFonts w:hint="default"/>
          <w:lang w:val="en-US"/>
        </w:rPr>
      </w:pPr>
      <w:r>
        <w:rPr>
          <w:rFonts w:hint="default"/>
          <w:lang w:val="en-US"/>
        </w:rPr>
        <w:t xml:space="preserve">Derivative smaller, bigger learning rate. </w:t>
      </w:r>
    </w:p>
    <w:p>
      <w:pPr>
        <w:numPr>
          <w:ilvl w:val="1"/>
          <w:numId w:val="11"/>
        </w:numPr>
        <w:ind w:left="840" w:leftChars="0" w:hanging="420" w:firstLineChars="0"/>
        <w:rPr>
          <w:rFonts w:hint="default"/>
          <w:lang w:val="en-US"/>
        </w:rPr>
      </w:pPr>
      <w:r>
        <w:rPr>
          <w:rFonts w:hint="default"/>
          <w:lang w:val="en-US"/>
        </w:rPr>
        <w:t>Bigger derivative ,  smaller learning rate.</w:t>
      </w:r>
    </w:p>
    <w:p>
      <w:pPr>
        <w:numPr>
          <w:ilvl w:val="1"/>
          <w:numId w:val="11"/>
        </w:numPr>
        <w:ind w:left="840" w:leftChars="0" w:hanging="420" w:firstLineChars="0"/>
        <w:rPr>
          <w:rFonts w:hint="default"/>
          <w:lang w:val="en-US"/>
        </w:rPr>
      </w:pPr>
      <w:r>
        <w:rPr>
          <w:rFonts w:hint="default"/>
          <w:lang w:val="en-US"/>
        </w:rPr>
        <w:t xml:space="preserve">derivative - gradient. </w:t>
      </w:r>
    </w:p>
    <w:p>
      <w:pPr>
        <w:numPr>
          <w:ilvl w:val="1"/>
          <w:numId w:val="11"/>
        </w:numPr>
        <w:ind w:left="840" w:leftChars="0" w:hanging="420" w:firstLineChars="0"/>
        <w:rPr>
          <w:rFonts w:hint="default"/>
          <w:lang w:val="en-US"/>
        </w:rPr>
      </w:pPr>
      <w:r>
        <w:rPr>
          <w:rFonts w:hint="default"/>
          <w:lang w:val="en-US"/>
        </w:rPr>
        <w:t xml:space="preserve">formula; </w:t>
      </w:r>
    </w:p>
    <w:p>
      <w:pPr>
        <w:numPr>
          <w:ilvl w:val="2"/>
          <w:numId w:val="11"/>
        </w:numPr>
        <w:ind w:left="1260" w:leftChars="0" w:hanging="420" w:firstLineChars="0"/>
        <w:rPr>
          <w:rFonts w:hint="default"/>
          <w:lang w:val="en-US"/>
        </w:rPr>
      </w:pPr>
      <w:r>
        <w:drawing>
          <wp:inline distT="0" distB="0" distL="114300" distR="114300">
            <wp:extent cx="5273040" cy="1929130"/>
            <wp:effectExtent l="0" t="0" r="3810" b="13970"/>
            <wp:docPr id="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pic:cNvPicPr>
                  </pic:nvPicPr>
                  <pic:blipFill>
                    <a:blip r:embed="rId66"/>
                    <a:stretch>
                      <a:fillRect/>
                    </a:stretch>
                  </pic:blipFill>
                  <pic:spPr>
                    <a:xfrm>
                      <a:off x="0" y="0"/>
                      <a:ext cx="5273040" cy="192913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5274310" cy="2048510"/>
            <wp:effectExtent l="0" t="0" r="2540" b="8890"/>
            <wp:docPr id="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5"/>
                    <pic:cNvPicPr>
                      <a:picLocks noChangeAspect="1"/>
                    </pic:cNvPicPr>
                  </pic:nvPicPr>
                  <pic:blipFill>
                    <a:blip r:embed="rId67"/>
                    <a:stretch>
                      <a:fillRect/>
                    </a:stretch>
                  </pic:blipFill>
                  <pic:spPr>
                    <a:xfrm>
                      <a:off x="0" y="0"/>
                      <a:ext cx="5274310" cy="204851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 </w:t>
      </w:r>
      <w:r>
        <w:rPr>
          <w:rFonts w:hint="default"/>
          <w:b/>
          <w:bCs/>
          <w:lang w:val="en-US"/>
        </w:rPr>
        <w:t>Vt</w:t>
      </w:r>
      <w:r>
        <w:rPr>
          <w:rFonts w:hint="default"/>
          <w:lang w:val="en-US"/>
        </w:rPr>
        <w:t xml:space="preserve"> -  is the sum of the previous gradients square.   </w:t>
      </w:r>
    </w:p>
    <w:p>
      <w:pPr>
        <w:numPr>
          <w:ilvl w:val="2"/>
          <w:numId w:val="11"/>
        </w:numPr>
        <w:ind w:left="1260" w:leftChars="0" w:hanging="420" w:firstLineChars="0"/>
        <w:rPr>
          <w:rFonts w:hint="default"/>
          <w:lang w:val="en-US"/>
        </w:rPr>
      </w:pPr>
      <w:r>
        <w:rPr>
          <w:rFonts w:hint="default"/>
          <w:b/>
          <w:bCs/>
          <w:lang w:val="en-US"/>
        </w:rPr>
        <w:t>Squared</w:t>
      </w:r>
      <w:r>
        <w:rPr>
          <w:rFonts w:hint="default"/>
          <w:lang w:val="en-US"/>
        </w:rPr>
        <w:t xml:space="preserve"> -  the gradients can be both negative and positive, but we need to store it by making it positive before adding it. </w:t>
      </w:r>
    </w:p>
    <w:p>
      <w:pPr>
        <w:numPr>
          <w:ilvl w:val="3"/>
          <w:numId w:val="11"/>
        </w:numPr>
        <w:ind w:left="1680" w:leftChars="0" w:hanging="420" w:firstLineChars="0"/>
        <w:rPr>
          <w:rFonts w:hint="default"/>
          <w:lang w:val="en-US"/>
        </w:rPr>
      </w:pPr>
      <w:r>
        <w:rPr>
          <w:rFonts w:hint="default"/>
          <w:lang w:val="en-US"/>
        </w:rPr>
        <w:t xml:space="preserve">So making it to consider only the magnitude not the direction. </w:t>
      </w:r>
    </w:p>
    <w:p>
      <w:pPr>
        <w:numPr>
          <w:ilvl w:val="2"/>
          <w:numId w:val="11"/>
        </w:numPr>
        <w:ind w:left="1260" w:leftChars="0" w:hanging="420" w:firstLineChars="0"/>
        <w:rPr>
          <w:rFonts w:hint="default"/>
          <w:lang w:val="en-US"/>
        </w:rPr>
      </w:pPr>
      <w:r>
        <w:rPr>
          <w:rFonts w:hint="default"/>
          <w:lang w:val="en-US"/>
        </w:rPr>
        <w:t xml:space="preserve">Why not mod, </w:t>
      </w:r>
    </w:p>
    <w:p>
      <w:pPr>
        <w:numPr>
          <w:ilvl w:val="3"/>
          <w:numId w:val="11"/>
        </w:numPr>
        <w:ind w:left="1680" w:leftChars="0" w:hanging="420" w:firstLineChars="0"/>
        <w:rPr>
          <w:rFonts w:hint="default"/>
          <w:lang w:val="en-US"/>
        </w:rPr>
      </w:pPr>
      <w:r>
        <w:rPr>
          <w:rFonts w:hint="default"/>
          <w:lang w:val="en-US"/>
        </w:rPr>
        <w:t xml:space="preserve">because at the time of back propagation, need to calculate the gradients. Differentiataion needed. </w:t>
      </w:r>
    </w:p>
    <w:p>
      <w:pPr>
        <w:numPr>
          <w:ilvl w:val="2"/>
          <w:numId w:val="11"/>
        </w:numPr>
        <w:ind w:left="1260" w:leftChars="0" w:hanging="420" w:firstLineChars="0"/>
        <w:rPr>
          <w:rFonts w:hint="default"/>
          <w:lang w:val="en-US"/>
        </w:rPr>
      </w:pPr>
      <w:r>
        <w:rPr>
          <w:rFonts w:hint="default"/>
          <w:lang w:val="en-US"/>
        </w:rPr>
        <w:t xml:space="preserve"> </w:t>
      </w:r>
      <w:r>
        <w:drawing>
          <wp:inline distT="0" distB="0" distL="114300" distR="114300">
            <wp:extent cx="5270500" cy="2004695"/>
            <wp:effectExtent l="0" t="0" r="6350" b="14605"/>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6"/>
                    <pic:cNvPicPr>
                      <a:picLocks noChangeAspect="1"/>
                    </pic:cNvPicPr>
                  </pic:nvPicPr>
                  <pic:blipFill>
                    <a:blip r:embed="rId68"/>
                    <a:stretch>
                      <a:fillRect/>
                    </a:stretch>
                  </pic:blipFill>
                  <pic:spPr>
                    <a:xfrm>
                      <a:off x="0" y="0"/>
                      <a:ext cx="5270500" cy="200469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p>
    <w:p>
      <w:pPr>
        <w:numPr>
          <w:ilvl w:val="1"/>
          <w:numId w:val="11"/>
        </w:numPr>
        <w:ind w:left="840" w:leftChars="0" w:hanging="420" w:firstLineChars="0"/>
        <w:rPr>
          <w:rFonts w:hint="default"/>
          <w:lang w:val="en-US"/>
        </w:rPr>
      </w:pPr>
      <w:r>
        <w:drawing>
          <wp:inline distT="0" distB="0" distL="114300" distR="114300">
            <wp:extent cx="5271135" cy="3139440"/>
            <wp:effectExtent l="0" t="0" r="5715" b="3810"/>
            <wp:docPr id="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7"/>
                    <pic:cNvPicPr>
                      <a:picLocks noChangeAspect="1"/>
                    </pic:cNvPicPr>
                  </pic:nvPicPr>
                  <pic:blipFill>
                    <a:blip r:embed="rId69"/>
                    <a:stretch>
                      <a:fillRect/>
                    </a:stretch>
                  </pic:blipFill>
                  <pic:spPr>
                    <a:xfrm>
                      <a:off x="0" y="0"/>
                      <a:ext cx="5271135" cy="313944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 Compare the 2d graphs of this with other, do nor have elbow like structure. </w:t>
      </w:r>
    </w:p>
    <w:p>
      <w:pPr>
        <w:numPr>
          <w:ilvl w:val="0"/>
          <w:numId w:val="11"/>
        </w:numPr>
        <w:ind w:left="0" w:leftChars="0" w:firstLine="0" w:firstLineChars="0"/>
        <w:rPr>
          <w:rFonts w:hint="default"/>
          <w:lang w:val="en-US"/>
        </w:rPr>
      </w:pPr>
      <w:r>
        <w:rPr>
          <w:rFonts w:hint="default"/>
          <w:lang w:val="en-US"/>
        </w:rPr>
        <w:t>Disadvantage: Bigger,  Not use in NN, only in simple Linear regression,  not complex LR</w:t>
      </w:r>
    </w:p>
    <w:p>
      <w:pPr>
        <w:numPr>
          <w:ilvl w:val="1"/>
          <w:numId w:val="11"/>
        </w:numPr>
        <w:ind w:left="840" w:leftChars="0" w:hanging="420" w:firstLineChars="0"/>
        <w:rPr>
          <w:rFonts w:hint="default"/>
          <w:lang w:val="en-US"/>
        </w:rPr>
      </w:pPr>
      <w:r>
        <w:rPr>
          <w:rFonts w:hint="default"/>
          <w:lang w:val="en-US"/>
        </w:rPr>
        <w:t>It comes near the solution , but do not converge :</w:t>
      </w:r>
      <w:r>
        <w:rPr>
          <w:rFonts w:hint="default"/>
          <w:lang w:val="en-US"/>
        </w:rPr>
        <w:tab/>
      </w:r>
    </w:p>
    <w:p>
      <w:pPr>
        <w:numPr>
          <w:ilvl w:val="2"/>
          <w:numId w:val="11"/>
        </w:numPr>
        <w:ind w:left="1260" w:leftChars="0" w:hanging="420" w:firstLineChars="0"/>
        <w:rPr>
          <w:rFonts w:hint="default"/>
          <w:lang w:val="en-US"/>
        </w:rPr>
      </w:pPr>
      <w:r>
        <w:rPr>
          <w:rFonts w:hint="default"/>
          <w:lang w:val="en-US"/>
        </w:rPr>
        <w:t xml:space="preserve">Dividing with vt. </w:t>
      </w:r>
    </w:p>
    <w:p>
      <w:pPr>
        <w:numPr>
          <w:ilvl w:val="2"/>
          <w:numId w:val="11"/>
        </w:numPr>
        <w:ind w:left="1260" w:leftChars="0" w:hanging="420" w:firstLineChars="0"/>
        <w:rPr>
          <w:rFonts w:hint="default"/>
          <w:lang w:val="en-US"/>
        </w:rPr>
      </w:pPr>
      <w:r>
        <w:rPr>
          <w:rFonts w:hint="default"/>
          <w:lang w:val="en-US"/>
        </w:rPr>
        <w:t xml:space="preserve">Vt value increases as the time progres </w:t>
      </w:r>
    </w:p>
    <w:p>
      <w:pPr>
        <w:numPr>
          <w:ilvl w:val="2"/>
          <w:numId w:val="11"/>
        </w:numPr>
        <w:ind w:left="1260" w:leftChars="0" w:hanging="420" w:firstLineChars="0"/>
        <w:rPr>
          <w:rFonts w:hint="default"/>
          <w:lang w:val="en-US"/>
        </w:rPr>
      </w:pPr>
      <w:r>
        <w:rPr>
          <w:rFonts w:hint="default"/>
          <w:lang w:val="en-US"/>
        </w:rPr>
        <w:t xml:space="preserve">So when the vt increaes, learning rate will be nearly equal to zero. so it will not conerege to solutions/global mimima. </w:t>
      </w:r>
    </w:p>
    <w:p>
      <w:pPr>
        <w:numPr>
          <w:ilvl w:val="2"/>
          <w:numId w:val="11"/>
        </w:numPr>
        <w:ind w:left="1260" w:leftChars="0" w:hanging="420" w:firstLineChars="0"/>
        <w:rPr>
          <w:rFonts w:hint="default"/>
          <w:lang w:val="en-US"/>
        </w:rPr>
      </w:pPr>
      <w:r>
        <w:rPr>
          <w:rFonts w:hint="default"/>
          <w:lang w:val="en-US"/>
        </w:rPr>
        <w:t xml:space="preserve">Update of parameters will nothappen at all, after a time. </w:t>
      </w:r>
    </w:p>
    <w:p>
      <w:pPr>
        <w:numPr>
          <w:ilvl w:val="1"/>
          <w:numId w:val="11"/>
        </w:numPr>
        <w:ind w:left="840" w:leftChars="0" w:hanging="420" w:firstLineChars="0"/>
        <w:rPr>
          <w:rFonts w:hint="default"/>
          <w:lang w:val="en-US"/>
        </w:rPr>
      </w:pPr>
      <w:r>
        <w:rPr>
          <w:rFonts w:hint="default"/>
          <w:lang w:val="en-US"/>
        </w:rPr>
        <w:t xml:space="preserve">DO not work in complex nueral network,  non convex optimisation. </w:t>
      </w:r>
    </w:p>
    <w:p>
      <w:pPr>
        <w:numPr>
          <w:ilvl w:val="0"/>
          <w:numId w:val="11"/>
        </w:numPr>
        <w:ind w:left="0" w:leftChars="0" w:firstLine="0" w:firstLineChars="0"/>
        <w:rPr>
          <w:rFonts w:hint="default"/>
          <w:lang w:val="en-US"/>
        </w:rPr>
      </w:pPr>
      <w:r>
        <w:rPr>
          <w:rFonts w:hint="default"/>
          <w:lang w:val="en-US"/>
        </w:rPr>
        <w:t xml:space="preserve">works properly with simple Nueral networks , simple linear regression , work convex functions. </w:t>
      </w:r>
    </w:p>
    <w:p>
      <w:pPr>
        <w:numPr>
          <w:ilvl w:val="0"/>
          <w:numId w:val="11"/>
        </w:numPr>
        <w:ind w:left="0" w:leftChars="0" w:firstLine="0" w:firstLineChars="0"/>
        <w:rPr>
          <w:rFonts w:hint="default"/>
          <w:lang w:val="en-US"/>
        </w:rPr>
      </w:pPr>
      <w:r>
        <w:rPr>
          <w:rFonts w:hint="default"/>
          <w:lang w:val="en-US"/>
        </w:rPr>
        <w:t>Donot converge in convex functions.</w:t>
      </w: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lang w:val="en-US"/>
        </w:rPr>
      </w:pPr>
    </w:p>
    <w:p>
      <w:pPr>
        <w:numPr>
          <w:numId w:val="0"/>
        </w:numPr>
        <w:rPr>
          <w:rFonts w:hint="default"/>
          <w:b/>
          <w:bCs/>
          <w:sz w:val="40"/>
          <w:szCs w:val="40"/>
          <w:lang w:val="en-US"/>
        </w:rPr>
      </w:pPr>
      <w:r>
        <w:rPr>
          <w:rFonts w:hint="default"/>
          <w:b/>
          <w:bCs/>
          <w:sz w:val="40"/>
          <w:szCs w:val="40"/>
          <w:lang w:val="en-US"/>
        </w:rPr>
        <w:t>RMS prop(Root mean square Prop)</w:t>
      </w:r>
    </w:p>
    <w:p>
      <w:pPr>
        <w:numPr>
          <w:ilvl w:val="0"/>
          <w:numId w:val="11"/>
        </w:numPr>
        <w:ind w:left="0" w:leftChars="0" w:firstLine="0" w:firstLineChars="0"/>
        <w:rPr>
          <w:rFonts w:hint="default"/>
          <w:lang w:val="en-US"/>
        </w:rPr>
      </w:pPr>
      <w:r>
        <w:rPr>
          <w:rFonts w:hint="default"/>
          <w:lang w:val="en-US"/>
        </w:rPr>
        <w:t xml:space="preserve">Improvement of  adagrad(Used in sparse dataste, elongated contour plot).  </w:t>
      </w:r>
    </w:p>
    <w:p>
      <w:pPr>
        <w:numPr>
          <w:ilvl w:val="0"/>
          <w:numId w:val="11"/>
        </w:numPr>
        <w:ind w:left="0" w:leftChars="0" w:firstLine="0" w:firstLineChars="0"/>
        <w:rPr>
          <w:rFonts w:hint="default"/>
          <w:lang w:val="en-US"/>
        </w:rPr>
      </w:pPr>
      <w:r>
        <w:rPr>
          <w:rFonts w:hint="default"/>
          <w:lang w:val="en-US"/>
        </w:rPr>
        <w:t xml:space="preserve">The above disadvantage was reduced here. </w:t>
      </w:r>
    </w:p>
    <w:p>
      <w:pPr>
        <w:numPr>
          <w:ilvl w:val="1"/>
          <w:numId w:val="11"/>
        </w:numPr>
        <w:ind w:left="840" w:leftChars="0" w:hanging="420" w:firstLineChars="0"/>
        <w:rPr>
          <w:rFonts w:hint="default"/>
          <w:lang w:val="en-US"/>
        </w:rPr>
      </w:pPr>
      <w:r>
        <w:rPr>
          <w:rFonts w:hint="default"/>
          <w:lang w:val="en-US"/>
        </w:rPr>
        <w:t xml:space="preserve"> </w:t>
      </w:r>
      <w:r>
        <w:drawing>
          <wp:inline distT="0" distB="0" distL="114300" distR="114300">
            <wp:extent cx="5266690" cy="1848485"/>
            <wp:effectExtent l="0" t="0" r="10160" b="18415"/>
            <wp:docPr id="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8"/>
                    <pic:cNvPicPr>
                      <a:picLocks noChangeAspect="1"/>
                    </pic:cNvPicPr>
                  </pic:nvPicPr>
                  <pic:blipFill>
                    <a:blip r:embed="rId70"/>
                    <a:stretch>
                      <a:fillRect/>
                    </a:stretch>
                  </pic:blipFill>
                  <pic:spPr>
                    <a:xfrm>
                      <a:off x="0" y="0"/>
                      <a:ext cx="5266690" cy="1848485"/>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drawing>
          <wp:inline distT="0" distB="0" distL="114300" distR="114300">
            <wp:extent cx="5267325" cy="2264410"/>
            <wp:effectExtent l="0" t="0" r="9525" b="2540"/>
            <wp:docPr id="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9"/>
                    <pic:cNvPicPr>
                      <a:picLocks noChangeAspect="1"/>
                    </pic:cNvPicPr>
                  </pic:nvPicPr>
                  <pic:blipFill>
                    <a:blip r:embed="rId71"/>
                    <a:stretch>
                      <a:fillRect/>
                    </a:stretch>
                  </pic:blipFill>
                  <pic:spPr>
                    <a:xfrm>
                      <a:off x="0" y="0"/>
                      <a:ext cx="5267325" cy="2264410"/>
                    </a:xfrm>
                    <a:prstGeom prst="rect">
                      <a:avLst/>
                    </a:prstGeom>
                    <a:noFill/>
                    <a:ln>
                      <a:noFill/>
                    </a:ln>
                  </pic:spPr>
                </pic:pic>
              </a:graphicData>
            </a:graphic>
          </wp:inline>
        </w:drawing>
      </w:r>
    </w:p>
    <w:p>
      <w:pPr>
        <w:numPr>
          <w:ilvl w:val="1"/>
          <w:numId w:val="11"/>
        </w:numPr>
        <w:ind w:left="840" w:leftChars="0" w:hanging="420" w:firstLineChars="0"/>
        <w:rPr>
          <w:rFonts w:hint="default"/>
          <w:lang w:val="en-US"/>
        </w:rPr>
      </w:pPr>
      <w:r>
        <w:rPr>
          <w:rFonts w:hint="default"/>
          <w:lang w:val="en-US"/>
        </w:rPr>
        <w:t xml:space="preserve">This will not stop at any time, it will converge . </w:t>
      </w:r>
    </w:p>
    <w:p>
      <w:pPr>
        <w:numPr>
          <w:ilvl w:val="0"/>
          <w:numId w:val="11"/>
        </w:numPr>
        <w:ind w:left="0" w:leftChars="0" w:firstLine="0" w:firstLineChars="0"/>
        <w:rPr>
          <w:rFonts w:hint="default"/>
          <w:lang w:val="en-US"/>
        </w:rPr>
      </w:pPr>
      <w:r>
        <w:rPr>
          <w:rFonts w:hint="default"/>
          <w:lang w:val="en-US"/>
        </w:rPr>
        <w:t xml:space="preserve">This is used to overcome the adagrads disadvantage. </w:t>
      </w:r>
    </w:p>
    <w:p>
      <w:pPr>
        <w:numPr>
          <w:ilvl w:val="0"/>
          <w:numId w:val="11"/>
        </w:numPr>
        <w:ind w:left="0" w:leftChars="0" w:firstLine="0" w:firstLineChars="0"/>
        <w:rPr>
          <w:rFonts w:hint="default"/>
          <w:lang w:val="en-US"/>
        </w:rPr>
      </w:pPr>
      <w:r>
        <w:rPr>
          <w:rFonts w:hint="default"/>
          <w:lang w:val="en-US"/>
        </w:rPr>
        <w:t xml:space="preserve">  </w:t>
      </w:r>
      <w:r>
        <w:drawing>
          <wp:inline distT="0" distB="0" distL="114300" distR="114300">
            <wp:extent cx="5272405" cy="3177540"/>
            <wp:effectExtent l="0" t="0" r="4445" b="3810"/>
            <wp:docPr id="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0"/>
                    <pic:cNvPicPr>
                      <a:picLocks noChangeAspect="1"/>
                    </pic:cNvPicPr>
                  </pic:nvPicPr>
                  <pic:blipFill>
                    <a:blip r:embed="rId72"/>
                    <a:stretch>
                      <a:fillRect/>
                    </a:stretch>
                  </pic:blipFill>
                  <pic:spPr>
                    <a:xfrm>
                      <a:off x="0" y="0"/>
                      <a:ext cx="5272405" cy="3177540"/>
                    </a:xfrm>
                    <a:prstGeom prst="rect">
                      <a:avLst/>
                    </a:prstGeom>
                    <a:noFill/>
                    <a:ln>
                      <a:noFill/>
                    </a:ln>
                  </pic:spPr>
                </pic:pic>
              </a:graphicData>
            </a:graphic>
          </wp:inline>
        </w:drawing>
      </w:r>
    </w:p>
    <w:p>
      <w:pPr>
        <w:numPr>
          <w:numId w:val="0"/>
        </w:numPr>
        <w:ind w:leftChars="0"/>
      </w:pPr>
      <w:r>
        <w:drawing>
          <wp:inline distT="0" distB="0" distL="114300" distR="114300">
            <wp:extent cx="5272405" cy="3177540"/>
            <wp:effectExtent l="0" t="0" r="4445" b="381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1"/>
                    <pic:cNvPicPr>
                      <a:picLocks noChangeAspect="1"/>
                    </pic:cNvPicPr>
                  </pic:nvPicPr>
                  <pic:blipFill>
                    <a:blip r:embed="rId73"/>
                    <a:stretch>
                      <a:fillRect/>
                    </a:stretch>
                  </pic:blipFill>
                  <pic:spPr>
                    <a:xfrm>
                      <a:off x="0" y="0"/>
                      <a:ext cx="5272405" cy="3177540"/>
                    </a:xfrm>
                    <a:prstGeom prst="rect">
                      <a:avLst/>
                    </a:prstGeom>
                    <a:noFill/>
                    <a:ln>
                      <a:noFill/>
                    </a:ln>
                  </pic:spPr>
                </pic:pic>
              </a:graphicData>
            </a:graphic>
          </wp:inline>
        </w:drawing>
      </w:r>
    </w:p>
    <w:p>
      <w:pPr>
        <w:numPr>
          <w:numId w:val="0"/>
        </w:numPr>
        <w:ind w:leftChars="0"/>
      </w:pPr>
    </w:p>
    <w:p>
      <w:pPr>
        <w:numPr>
          <w:numId w:val="0"/>
        </w:numPr>
        <w:ind w:leftChars="0"/>
        <w:rPr>
          <w:rFonts w:hint="default"/>
          <w:lang w:val="en-US"/>
        </w:rPr>
      </w:pPr>
    </w:p>
    <w:p>
      <w:pPr>
        <w:numPr>
          <w:ilvl w:val="0"/>
          <w:numId w:val="11"/>
        </w:numPr>
        <w:ind w:left="0" w:leftChars="0" w:firstLine="0" w:firstLineChars="0"/>
        <w:rPr>
          <w:rFonts w:hint="default"/>
          <w:lang w:val="en-US"/>
        </w:rPr>
      </w:pPr>
      <w:r>
        <w:rPr>
          <w:rFonts w:hint="default"/>
          <w:lang w:val="en-US"/>
        </w:rPr>
        <w:t xml:space="preserve">It is less than the adam, but nothing problem. No disadvantage. </w:t>
      </w:r>
    </w:p>
    <w:p>
      <w:pPr>
        <w:numPr>
          <w:numId w:val="0"/>
        </w:numPr>
        <w:rPr>
          <w:rFonts w:hint="default"/>
          <w:lang w:val="en-US"/>
        </w:rPr>
      </w:pPr>
    </w:p>
    <w:p>
      <w:pPr>
        <w:numPr>
          <w:numId w:val="0"/>
        </w:numPr>
        <w:rPr>
          <w:rFonts w:hint="default"/>
          <w:b/>
          <w:bCs/>
          <w:sz w:val="40"/>
          <w:szCs w:val="40"/>
          <w:lang w:val="en-US"/>
        </w:rPr>
      </w:pPr>
      <w:r>
        <w:rPr>
          <w:rFonts w:hint="default"/>
          <w:b/>
          <w:bCs/>
          <w:sz w:val="40"/>
          <w:szCs w:val="40"/>
          <w:lang w:val="en-US"/>
        </w:rPr>
        <w:t>ADAM optimizer(Adaptive Moment Estimation)</w:t>
      </w:r>
    </w:p>
    <w:p>
      <w:pPr>
        <w:numPr>
          <w:ilvl w:val="0"/>
          <w:numId w:val="11"/>
        </w:numPr>
        <w:ind w:left="0" w:leftChars="0" w:firstLine="0" w:firstLineChars="0"/>
        <w:rPr>
          <w:rFonts w:hint="default"/>
          <w:lang w:val="en-US"/>
        </w:rPr>
      </w:pPr>
      <w:r>
        <w:rPr>
          <w:rFonts w:hint="default"/>
          <w:lang w:val="en-US"/>
        </w:rPr>
        <w:t xml:space="preserve">The most powerful. </w:t>
      </w:r>
    </w:p>
    <w:p>
      <w:pPr>
        <w:numPr>
          <w:ilvl w:val="0"/>
          <w:numId w:val="11"/>
        </w:numPr>
        <w:ind w:left="0" w:leftChars="0" w:firstLine="0" w:firstLineChars="0"/>
        <w:rPr>
          <w:rFonts w:hint="default"/>
          <w:lang w:val="en-US"/>
        </w:rPr>
      </w:pPr>
      <w:r>
        <w:rPr>
          <w:rFonts w:hint="default"/>
          <w:lang w:val="en-US"/>
        </w:rPr>
        <w:t>It is the combination of all the previous examples.</w:t>
      </w:r>
    </w:p>
    <w:p>
      <w:pPr>
        <w:numPr>
          <w:ilvl w:val="0"/>
          <w:numId w:val="11"/>
        </w:numPr>
        <w:ind w:left="0" w:leftChars="0" w:firstLine="0" w:firstLineChars="0"/>
        <w:rPr>
          <w:rFonts w:hint="default"/>
          <w:lang w:val="en-US"/>
        </w:rPr>
      </w:pPr>
      <w:r>
        <w:rPr>
          <w:rFonts w:hint="default"/>
          <w:lang w:val="en-US"/>
        </w:rPr>
        <w:t xml:space="preserve">Principle behind Adam: </w:t>
      </w:r>
    </w:p>
    <w:p>
      <w:pPr>
        <w:numPr>
          <w:numId w:val="0"/>
        </w:numPr>
        <w:ind w:left="420" w:leftChars="0"/>
      </w:pPr>
      <w:r>
        <w:drawing>
          <wp:inline distT="0" distB="0" distL="114300" distR="114300">
            <wp:extent cx="4028440" cy="1428750"/>
            <wp:effectExtent l="0" t="0" r="10160" b="0"/>
            <wp:docPr id="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2"/>
                    <pic:cNvPicPr>
                      <a:picLocks noChangeAspect="1"/>
                    </pic:cNvPicPr>
                  </pic:nvPicPr>
                  <pic:blipFill>
                    <a:blip r:embed="rId74"/>
                    <a:stretch>
                      <a:fillRect/>
                    </a:stretch>
                  </pic:blipFill>
                  <pic:spPr>
                    <a:xfrm>
                      <a:off x="0" y="0"/>
                      <a:ext cx="4028440" cy="1428750"/>
                    </a:xfrm>
                    <a:prstGeom prst="rect">
                      <a:avLst/>
                    </a:prstGeom>
                    <a:noFill/>
                    <a:ln>
                      <a:noFill/>
                    </a:ln>
                  </pic:spPr>
                </pic:pic>
              </a:graphicData>
            </a:graphic>
          </wp:inline>
        </w:drawing>
      </w:r>
    </w:p>
    <w:p>
      <w:pPr>
        <w:numPr>
          <w:numId w:val="0"/>
        </w:numPr>
        <w:ind w:left="420" w:leftChars="0"/>
      </w:pPr>
      <w:r>
        <w:drawing>
          <wp:inline distT="0" distB="0" distL="114300" distR="114300">
            <wp:extent cx="5269230" cy="2616200"/>
            <wp:effectExtent l="0" t="0" r="7620" b="12700"/>
            <wp:docPr id="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3"/>
                    <pic:cNvPicPr>
                      <a:picLocks noChangeAspect="1"/>
                    </pic:cNvPicPr>
                  </pic:nvPicPr>
                  <pic:blipFill>
                    <a:blip r:embed="rId75"/>
                    <a:stretch>
                      <a:fillRect/>
                    </a:stretch>
                  </pic:blipFill>
                  <pic:spPr>
                    <a:xfrm>
                      <a:off x="0" y="0"/>
                      <a:ext cx="5269230" cy="2616200"/>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After this we need to do make the bias correction.</w:t>
      </w:r>
    </w:p>
    <w:p>
      <w:pPr>
        <w:numPr>
          <w:numId w:val="0"/>
        </w:numPr>
        <w:ind w:left="420" w:leftChars="0"/>
      </w:pPr>
      <w:r>
        <w:drawing>
          <wp:inline distT="0" distB="0" distL="114300" distR="114300">
            <wp:extent cx="3819525" cy="1990725"/>
            <wp:effectExtent l="0" t="0" r="9525" b="9525"/>
            <wp:docPr id="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5"/>
                    <pic:cNvPicPr>
                      <a:picLocks noChangeAspect="1"/>
                    </pic:cNvPicPr>
                  </pic:nvPicPr>
                  <pic:blipFill>
                    <a:blip r:embed="rId76"/>
                    <a:stretch>
                      <a:fillRect/>
                    </a:stretch>
                  </pic:blipFill>
                  <pic:spPr>
                    <a:xfrm>
                      <a:off x="0" y="0"/>
                      <a:ext cx="3819525" cy="1990725"/>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t is called the epoch, the one which are at the bottom. </w:t>
      </w:r>
    </w:p>
    <w:p>
      <w:pPr>
        <w:numPr>
          <w:numId w:val="0"/>
        </w:numPr>
        <w:ind w:left="420" w:leftChars="0"/>
        <w:rPr>
          <w:rFonts w:hint="default"/>
          <w:lang w:val="en-US"/>
        </w:rPr>
      </w:pPr>
      <w:r>
        <w:rPr>
          <w:rFonts w:hint="default"/>
          <w:lang w:val="en-US"/>
        </w:rPr>
        <w:t xml:space="preserve">Intially  the b=0, m=0. So we make the bias correction and weight correction. </w:t>
      </w:r>
    </w:p>
    <w:p>
      <w:pPr>
        <w:numPr>
          <w:numId w:val="0"/>
        </w:numPr>
        <w:ind w:left="420" w:leftChars="0"/>
      </w:pPr>
      <w:r>
        <w:drawing>
          <wp:inline distT="0" distB="0" distL="114300" distR="114300">
            <wp:extent cx="5269865" cy="2847975"/>
            <wp:effectExtent l="0" t="0" r="6985" b="9525"/>
            <wp:docPr id="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7"/>
                    <pic:cNvPicPr>
                      <a:picLocks noChangeAspect="1"/>
                    </pic:cNvPicPr>
                  </pic:nvPicPr>
                  <pic:blipFill>
                    <a:blip r:embed="rId77"/>
                    <a:stretch>
                      <a:fillRect/>
                    </a:stretch>
                  </pic:blipFill>
                  <pic:spPr>
                    <a:xfrm>
                      <a:off x="0" y="0"/>
                      <a:ext cx="5269865" cy="2847975"/>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It is the combination of momentum and adagrad. </w:t>
      </w:r>
    </w:p>
    <w:p>
      <w:pPr>
        <w:numPr>
          <w:numId w:val="0"/>
        </w:numPr>
        <w:ind w:left="420" w:leftChars="0"/>
      </w:pPr>
      <w:r>
        <w:drawing>
          <wp:inline distT="0" distB="0" distL="114300" distR="114300">
            <wp:extent cx="5267325" cy="2788285"/>
            <wp:effectExtent l="0" t="0" r="9525" b="12065"/>
            <wp:docPr id="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8"/>
                    <pic:cNvPicPr>
                      <a:picLocks noChangeAspect="1"/>
                    </pic:cNvPicPr>
                  </pic:nvPicPr>
                  <pic:blipFill>
                    <a:blip r:embed="rId78"/>
                    <a:stretch>
                      <a:fillRect/>
                    </a:stretch>
                  </pic:blipFill>
                  <pic:spPr>
                    <a:xfrm>
                      <a:off x="0" y="0"/>
                      <a:ext cx="5267325" cy="2788285"/>
                    </a:xfrm>
                    <a:prstGeom prst="rect">
                      <a:avLst/>
                    </a:prstGeom>
                    <a:noFill/>
                    <a:ln>
                      <a:noFill/>
                    </a:ln>
                  </pic:spPr>
                </pic:pic>
              </a:graphicData>
            </a:graphic>
          </wp:inline>
        </w:drawing>
      </w:r>
    </w:p>
    <w:p>
      <w:pPr>
        <w:numPr>
          <w:numId w:val="0"/>
        </w:numPr>
        <w:ind w:left="420" w:leftChars="0"/>
      </w:pPr>
      <w:r>
        <w:drawing>
          <wp:inline distT="0" distB="0" distL="114300" distR="114300">
            <wp:extent cx="4076700" cy="2295525"/>
            <wp:effectExtent l="0" t="0" r="0" b="9525"/>
            <wp:docPr id="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9"/>
                    <pic:cNvPicPr>
                      <a:picLocks noChangeAspect="1"/>
                    </pic:cNvPicPr>
                  </pic:nvPicPr>
                  <pic:blipFill>
                    <a:blip r:embed="rId79"/>
                    <a:stretch>
                      <a:fillRect/>
                    </a:stretch>
                  </pic:blipFill>
                  <pic:spPr>
                    <a:xfrm>
                      <a:off x="0" y="0"/>
                      <a:ext cx="4076700" cy="2295525"/>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Start with adam, then keep changing to other, check with others. </w:t>
      </w:r>
      <w:bookmarkStart w:id="0" w:name="_GoBack"/>
      <w:bookmarkEnd w:id="0"/>
      <w:r>
        <w:rPr>
          <w:rFonts w:hint="default"/>
          <w:lang w:val="en-US"/>
        </w:rPr>
        <w:t xml:space="preserve"> </w:t>
      </w:r>
    </w:p>
    <w:p>
      <w:pPr>
        <w:numPr>
          <w:numId w:val="0"/>
        </w:numPr>
        <w:ind w:left="420" w:leftChars="0"/>
        <w:rPr>
          <w:rFonts w:hint="default"/>
          <w:lang w:val="en-US"/>
        </w:rPr>
      </w:pPr>
    </w:p>
    <w:p>
      <w:pPr>
        <w:numPr>
          <w:numId w:val="0"/>
        </w:numPr>
        <w:ind w:left="420" w:leftChars="0"/>
        <w:rPr>
          <w:rFonts w:hint="default"/>
          <w:lang w:val="en-US"/>
        </w:rPr>
      </w:pPr>
    </w:p>
    <w:p>
      <w:pPr>
        <w:numPr>
          <w:ilvl w:val="1"/>
          <w:numId w:val="11"/>
        </w:numPr>
        <w:ind w:left="840" w:leftChars="0" w:hanging="420" w:firstLineChars="0"/>
        <w:rPr>
          <w:rFonts w:hint="default"/>
          <w:lang w:val="en-US"/>
        </w:rPr>
      </w:pPr>
    </w:p>
    <w:p>
      <w:pPr>
        <w:numPr>
          <w:ilvl w:val="0"/>
          <w:numId w:val="11"/>
        </w:numPr>
        <w:ind w:left="0" w:leftChars="0" w:firstLine="0" w:firstLineChars="0"/>
        <w:rPr>
          <w:rFonts w:hint="default"/>
          <w:lang w:val="en-US"/>
        </w:rPr>
      </w:pPr>
      <w:r>
        <w:rPr>
          <w:rFonts w:hint="default"/>
          <w:lang w:val="en-US"/>
        </w:rPr>
        <w:t>s</w:t>
      </w:r>
    </w:p>
    <w:p>
      <w:pPr>
        <w:numPr>
          <w:numId w:val="0"/>
        </w:numPr>
        <w:ind w:left="840" w:leftChars="0"/>
        <w:rPr>
          <w:rFonts w:hint="default"/>
          <w:lang w:val="en-US"/>
        </w:rPr>
      </w:pPr>
    </w:p>
    <w:p>
      <w:pPr>
        <w:numPr>
          <w:ilvl w:val="1"/>
          <w:numId w:val="11"/>
        </w:numPr>
        <w:ind w:left="840" w:leftChars="0" w:hanging="420" w:firstLineChars="0"/>
        <w:rPr>
          <w:rFonts w:hint="default"/>
          <w:lang w:val="en-US"/>
        </w:rPr>
      </w:pPr>
    </w:p>
    <w:p>
      <w:pPr>
        <w:numPr>
          <w:ilvl w:val="1"/>
          <w:numId w:val="11"/>
        </w:numPr>
        <w:ind w:left="840" w:leftChars="0" w:hanging="420" w:firstLineChars="0"/>
        <w:rPr>
          <w:rFonts w:hint="default"/>
          <w:lang w:val="en-US"/>
        </w:rPr>
      </w:pPr>
    </w:p>
    <w:p>
      <w:pPr>
        <w:numPr>
          <w:ilvl w:val="0"/>
          <w:numId w:val="11"/>
        </w:numPr>
        <w:rPr>
          <w:rFonts w:hint="default"/>
          <w:lang w:val="en-US"/>
        </w:rPr>
      </w:pPr>
      <w:r>
        <w:rPr>
          <w:rFonts w:hint="default"/>
          <w:lang w:val="en-US"/>
        </w:rPr>
        <w: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 w:name="Roboto">
    <w:panose1 w:val="02000000000000000000"/>
    <w:charset w:val="00"/>
    <w:family w:val="auto"/>
    <w:pitch w:val="default"/>
    <w:sig w:usb0="E00002FF" w:usb1="500021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CD5C1"/>
    <w:multiLevelType w:val="multilevel"/>
    <w:tmpl w:val="9EFCD5C1"/>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F073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DBBCC4D"/>
    <w:rsid w:val="5569494E"/>
    <w:rsid w:val="5CBABDBC"/>
    <w:rsid w:val="6EAF0733"/>
    <w:rsid w:val="73EDAB1B"/>
    <w:rsid w:val="75DFC134"/>
    <w:rsid w:val="77BE0372"/>
    <w:rsid w:val="7B7A759A"/>
    <w:rsid w:val="7EDB2826"/>
    <w:rsid w:val="7FE78D19"/>
    <w:rsid w:val="94FF310D"/>
    <w:rsid w:val="DC7F7C81"/>
    <w:rsid w:val="DFDF2F91"/>
    <w:rsid w:val="EAD8EF0A"/>
    <w:rsid w:val="EDD5FE89"/>
    <w:rsid w:val="EFDF7992"/>
    <w:rsid w:val="EFFDD532"/>
    <w:rsid w:val="F4B794F6"/>
    <w:rsid w:val="F74AEBD6"/>
    <w:rsid w:val="F7BA811F"/>
    <w:rsid w:val="FA56C872"/>
    <w:rsid w:val="FABB5C83"/>
    <w:rsid w:val="FCFE688A"/>
    <w:rsid w:val="FDFDF98B"/>
    <w:rsid w:val="FEBD0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629</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2025-03-16T09:51:00Z</dcterms:created>
  <dc:creator>hlgsagar</dc:creator>
  <cp:lastModifiedBy>hlgsagar</cp:lastModifiedBy>
  <dcterms:modified xsi:type="dcterms:W3CDTF">2025-03-19T10:31:35Z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