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5"/>
        <w:keepNext w:val="0"/>
        <w:keepLines w:val="0"/>
        <w:widowControl/>
        <w:suppressLineNumbers w:val="0"/>
      </w:pPr>
      <w:r>
        <w:t xml:space="preserve">In </w:t>
      </w:r>
      <w:r>
        <w:rPr>
          <w:rStyle w:val="92"/>
        </w:rPr>
        <w:t>Keras</w:t>
      </w:r>
      <w:r>
        <w:t>, we can extract various details about a model, such as its architecture, weights, layers, parameters, and performance. Below is a structured guide:</w:t>
      </w:r>
      <w:bookmarkStart w:id="0" w:name="_GoBack"/>
      <w:bookmarkEnd w:id="0"/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model.summary()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Prints a detailed summary of the model, including layers, output shapes, and parameter counts.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model.to_json()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Returns the model architecture in </w:t>
      </w:r>
      <w:r>
        <w:rPr>
          <w:rStyle w:val="92"/>
        </w:rPr>
        <w:t>JSON format</w:t>
      </w:r>
      <w:r>
        <w:t xml:space="preserve"> (without weights).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model.to_yaml()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Returns the model architecture in </w:t>
      </w:r>
      <w:r>
        <w:rPr>
          <w:rStyle w:val="92"/>
        </w:rPr>
        <w:t>YAML format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model.layers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Returns a </w:t>
      </w:r>
      <w:r>
        <w:rPr>
          <w:rStyle w:val="92"/>
        </w:rPr>
        <w:t>list of layers</w:t>
      </w:r>
      <w:r>
        <w:t xml:space="preserve"> in the model.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model.get_config()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Returns a </w:t>
      </w:r>
      <w:r>
        <w:rPr>
          <w:rStyle w:val="92"/>
        </w:rPr>
        <w:t>dictionary of model settings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model.get_weights()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Returns a list of all </w:t>
      </w:r>
      <w:r>
        <w:rPr>
          <w:rStyle w:val="92"/>
        </w:rPr>
        <w:t>weights and biases</w:t>
      </w:r>
      <w:r>
        <w:t xml:space="preserve"> in the model.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model.set_weights(new_weights)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Manually </w:t>
      </w:r>
      <w:r>
        <w:rPr>
          <w:rStyle w:val="92"/>
        </w:rPr>
        <w:t>assigns new weights</w:t>
      </w:r>
      <w:r>
        <w:t xml:space="preserve"> to the model.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model.layers[i].get_weights()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Retrieves the weights of a </w:t>
      </w:r>
      <w:r>
        <w:rPr>
          <w:rStyle w:val="92"/>
        </w:rPr>
        <w:t>specific layer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model.layers[i].set_weights(new_weights)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Updates the weights of a </w:t>
      </w:r>
      <w:r>
        <w:rPr>
          <w:rStyle w:val="92"/>
        </w:rPr>
        <w:t>specific layer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model.layers[i].trainable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Checks if a layer is </w:t>
      </w:r>
      <w:r>
        <w:rPr>
          <w:rStyle w:val="92"/>
        </w:rPr>
        <w:t>trainable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model.count_params()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Returns the </w:t>
      </w:r>
      <w:r>
        <w:rPr>
          <w:rStyle w:val="92"/>
        </w:rPr>
        <w:t>total number of trainable and non-trainable parameters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model.trainable_variables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Returns a list of </w:t>
      </w:r>
      <w:r>
        <w:rPr>
          <w:rStyle w:val="92"/>
        </w:rPr>
        <w:t>trainable variables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model.non_trainable_variables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Returns a list of </w:t>
      </w:r>
      <w:r>
        <w:rPr>
          <w:rStyle w:val="92"/>
        </w:rPr>
        <w:t>non-trainable variables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model.input_shape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Shows the </w:t>
      </w:r>
      <w:r>
        <w:rPr>
          <w:rStyle w:val="92"/>
        </w:rPr>
        <w:t>expected input shape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model.output_shape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Shows the </w:t>
      </w:r>
      <w:r>
        <w:rPr>
          <w:rStyle w:val="92"/>
        </w:rPr>
        <w:t>output shape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model.inputs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Returns </w:t>
      </w:r>
      <w:r>
        <w:rPr>
          <w:rStyle w:val="92"/>
        </w:rPr>
        <w:t>model input tensors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model.outputs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Returns </w:t>
      </w:r>
      <w:r>
        <w:rPr>
          <w:rStyle w:val="92"/>
        </w:rPr>
        <w:t>model output tensors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model.input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Returns the </w:t>
      </w:r>
      <w:r>
        <w:rPr>
          <w:rStyle w:val="92"/>
        </w:rPr>
        <w:t>actual input layer</w:t>
      </w:r>
      <w:r>
        <w:t xml:space="preserve"> of the model.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model.output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Returns the </w:t>
      </w:r>
      <w:r>
        <w:rPr>
          <w:rStyle w:val="92"/>
        </w:rPr>
        <w:t>actual output layer</w:t>
      </w:r>
      <w:r>
        <w:t xml:space="preserve"> of the model.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model.compile(optimizer, loss, metrics)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Configures</w:t>
      </w:r>
      <w:r>
        <w:t xml:space="preserve"> the model for training.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model.fit(x, y, epochs, batch_size)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Trains</w:t>
      </w:r>
      <w:r>
        <w:t xml:space="preserve"> the model with given data.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model.evaluate(x_test, y_test)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Evaluates</w:t>
      </w:r>
      <w:r>
        <w:t xml:space="preserve"> the model on test data.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model.predict(x_new)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Makes predictions</w:t>
      </w:r>
      <w:r>
        <w:t xml:space="preserve"> on new input data.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model.history.history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Returns the </w:t>
      </w:r>
      <w:r>
        <w:rPr>
          <w:rStyle w:val="92"/>
        </w:rPr>
        <w:t>training history (loss &amp; accuracy over epochs).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model.metrics_names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Lists the </w:t>
      </w:r>
      <w:r>
        <w:rPr>
          <w:rStyle w:val="92"/>
        </w:rPr>
        <w:t>names of metrics</w:t>
      </w:r>
      <w:r>
        <w:t xml:space="preserve"> used.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model.save('model.h5')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Saves the </w:t>
      </w:r>
      <w:r>
        <w:rPr>
          <w:rStyle w:val="92"/>
        </w:rPr>
        <w:t>entire model</w:t>
      </w:r>
      <w:r>
        <w:t xml:space="preserve"> (architecture + weights).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model.save_weights('weights.h5')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Saves </w:t>
      </w:r>
      <w:r>
        <w:rPr>
          <w:rStyle w:val="92"/>
        </w:rPr>
        <w:t>only the weights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keras.models.load_model('model.h5')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Loads a </w:t>
      </w:r>
      <w:r>
        <w:rPr>
          <w:rStyle w:val="92"/>
        </w:rPr>
        <w:t>saved model</w:t>
      </w:r>
      <w:r>
        <w:t>.</w:t>
      </w:r>
    </w:p>
    <w:p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44"/>
        </w:rPr>
        <w:t>model.load_weights('weights.h5')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Loads </w:t>
      </w:r>
      <w:r>
        <w:rPr>
          <w:rStyle w:val="92"/>
        </w:rPr>
        <w:t>saved weights</w:t>
      </w:r>
      <w:r>
        <w:t xml:space="preserve"> into an existing model.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import tensorflow as tf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from tensorflow import keras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from tensorflow.keras.models import Sequential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from tensorflow.keras.layers import Dense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# Define a simple model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model = Sequential([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Dense(64, activation='relu', input_shape=(10,)),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Dense(32, activation='relu'),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Dense(1, activation='sigmoid')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])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# Compile the model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model.compile(optimizer='adam', loss='binary_crossentropy', metrics=['accuracy'])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# Print model summary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model.summary()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# Get model architecture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config = model.get_config()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print("Model Config:", config)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# Get model weights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weights = model.get_weights()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print("First Layer Weights:", weights[0])  # Weights of the first layer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# Get trainable parameters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print("Total Trainable Params:", model.count_params())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# Get input &amp; output shapes</w:t>
      </w:r>
    </w:p>
    <w:p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print("Input Shape:", model.input_shape)</w:t>
      </w:r>
    </w:p>
    <w:p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print("Output Shape:", model.output_shape)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55"/>
        <w:gridCol w:w="35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model.summary()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Prints model architecture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model.get_weights()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Gets all model weights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model.set_weights(new_weights)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Updates model weights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model.count_params()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Counts trainable parameters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model.input_shape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Gets input shape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model.output_shape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Gets output shape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model.evaluate(x_test, y_test)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Evaluates model on test data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model.save('model.h5')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Saves the full model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keras.models.load_model('model.h5')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Loads a saved model</w:t>
            </w:r>
          </w:p>
        </w:tc>
      </w:tr>
    </w:tbl>
    <w:p>
      <w:pPr>
        <w:pStyle w:val="85"/>
        <w:keepNext w:val="0"/>
        <w:keepLines w:val="0"/>
        <w:widowControl/>
        <w:suppressLineNumbers w:val="0"/>
      </w:pPr>
      <w:r>
        <w:t xml:space="preserve">Let me know if you need a specific example! </w:t>
      </w:r>
    </w:p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nnapurna SIL">
    <w:panose1 w:val="01000000000000000000"/>
    <w:charset w:val="00"/>
    <w:family w:val="auto"/>
    <w:pitch w:val="default"/>
    <w:sig w:usb0="A000807F" w:usb1="0000204B" w:usb2="00000000" w:usb3="00000000" w:csb0="00000001" w:csb1="00000000"/>
  </w:font>
  <w:font w:name="AR PL SungtiL GB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AR PL KaitiM Big5">
    <w:panose1 w:val="020B0609010101010101"/>
    <w:charset w:val="88"/>
    <w:family w:val="auto"/>
    <w:pitch w:val="default"/>
    <w:sig w:usb0="00000003" w:usb1="28880000" w:usb2="0000000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635C2"/>
    <w:multiLevelType w:val="multilevel"/>
    <w:tmpl w:val="9DF63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BE025C"/>
    <w:multiLevelType w:val="multilevel"/>
    <w:tmpl w:val="BDBE0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78D8F0"/>
    <w:multiLevelType w:val="multilevel"/>
    <w:tmpl w:val="BF78D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CF87BC"/>
    <w:multiLevelType w:val="multilevel"/>
    <w:tmpl w:val="C5CF8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DFA7D29"/>
    <w:multiLevelType w:val="multilevel"/>
    <w:tmpl w:val="DDFA7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CD36E1"/>
    <w:multiLevelType w:val="multilevel"/>
    <w:tmpl w:val="DFCD36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79FB562"/>
    <w:multiLevelType w:val="multilevel"/>
    <w:tmpl w:val="E79FB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EE28F3"/>
    <w:multiLevelType w:val="multilevel"/>
    <w:tmpl w:val="EFEE2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5D7A5B0"/>
    <w:multiLevelType w:val="multilevel"/>
    <w:tmpl w:val="F5D7A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9DCB14B"/>
    <w:multiLevelType w:val="multilevel"/>
    <w:tmpl w:val="F9DCB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9DD315C"/>
    <w:multiLevelType w:val="multilevel"/>
    <w:tmpl w:val="F9DD3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AF96D22"/>
    <w:multiLevelType w:val="multilevel"/>
    <w:tmpl w:val="FAF96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D7F84B7"/>
    <w:multiLevelType w:val="multilevel"/>
    <w:tmpl w:val="FD7F8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DB7102C"/>
    <w:multiLevelType w:val="multilevel"/>
    <w:tmpl w:val="FDB71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E37B29F"/>
    <w:multiLevelType w:val="multilevel"/>
    <w:tmpl w:val="FE37B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E7F3DBA"/>
    <w:multiLevelType w:val="multilevel"/>
    <w:tmpl w:val="FE7F3D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E9EB65B"/>
    <w:multiLevelType w:val="multilevel"/>
    <w:tmpl w:val="FE9EB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BE4843"/>
    <w:multiLevelType w:val="multilevel"/>
    <w:tmpl w:val="FFBE4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FC780E"/>
    <w:multiLevelType w:val="multilevel"/>
    <w:tmpl w:val="FFFC78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0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1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22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23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4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5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6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7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8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9">
    <w:nsid w:val="26BD96BE"/>
    <w:multiLevelType w:val="multilevel"/>
    <w:tmpl w:val="26BD9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FDF14DC"/>
    <w:multiLevelType w:val="multilevel"/>
    <w:tmpl w:val="2FDF1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EF26829"/>
    <w:multiLevelType w:val="multilevel"/>
    <w:tmpl w:val="3EF26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F9FB374"/>
    <w:multiLevelType w:val="multilevel"/>
    <w:tmpl w:val="4F9FB3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67ECE9F"/>
    <w:multiLevelType w:val="multilevel"/>
    <w:tmpl w:val="767ECE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AE80A62"/>
    <w:multiLevelType w:val="multilevel"/>
    <w:tmpl w:val="7AE80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EC81896"/>
    <w:multiLevelType w:val="multilevel"/>
    <w:tmpl w:val="7EC818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EEC8B10"/>
    <w:multiLevelType w:val="multilevel"/>
    <w:tmpl w:val="7EEC8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F5A73B3"/>
    <w:multiLevelType w:val="multilevel"/>
    <w:tmpl w:val="7F5A7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FFDD9F7"/>
    <w:multiLevelType w:val="multilevel"/>
    <w:tmpl w:val="7FFDD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8"/>
  </w:num>
  <w:num w:numId="2">
    <w:abstractNumId w:val="26"/>
  </w:num>
  <w:num w:numId="3">
    <w:abstractNumId w:val="25"/>
  </w:num>
  <w:num w:numId="4">
    <w:abstractNumId w:val="24"/>
  </w:num>
  <w:num w:numId="5">
    <w:abstractNumId w:val="23"/>
  </w:num>
  <w:num w:numId="6">
    <w:abstractNumId w:val="27"/>
  </w:num>
  <w:num w:numId="7">
    <w:abstractNumId w:val="22"/>
  </w:num>
  <w:num w:numId="8">
    <w:abstractNumId w:val="21"/>
  </w:num>
  <w:num w:numId="9">
    <w:abstractNumId w:val="20"/>
  </w:num>
  <w:num w:numId="10">
    <w:abstractNumId w:val="19"/>
  </w:num>
  <w:num w:numId="11">
    <w:abstractNumId w:val="33"/>
  </w:num>
  <w:num w:numId="12">
    <w:abstractNumId w:val="30"/>
  </w:num>
  <w:num w:numId="13">
    <w:abstractNumId w:val="18"/>
  </w:num>
  <w:num w:numId="14">
    <w:abstractNumId w:val="9"/>
  </w:num>
  <w:num w:numId="15">
    <w:abstractNumId w:val="34"/>
  </w:num>
  <w:num w:numId="16">
    <w:abstractNumId w:val="5"/>
  </w:num>
  <w:num w:numId="17">
    <w:abstractNumId w:val="2"/>
  </w:num>
  <w:num w:numId="18">
    <w:abstractNumId w:val="13"/>
  </w:num>
  <w:num w:numId="19">
    <w:abstractNumId w:val="3"/>
  </w:num>
  <w:num w:numId="20">
    <w:abstractNumId w:val="4"/>
  </w:num>
  <w:num w:numId="21">
    <w:abstractNumId w:val="35"/>
  </w:num>
  <w:num w:numId="22">
    <w:abstractNumId w:val="17"/>
  </w:num>
  <w:num w:numId="23">
    <w:abstractNumId w:val="11"/>
  </w:num>
  <w:num w:numId="24">
    <w:abstractNumId w:val="32"/>
  </w:num>
  <w:num w:numId="25">
    <w:abstractNumId w:val="29"/>
  </w:num>
  <w:num w:numId="26">
    <w:abstractNumId w:val="31"/>
  </w:num>
  <w:num w:numId="27">
    <w:abstractNumId w:val="10"/>
  </w:num>
  <w:num w:numId="28">
    <w:abstractNumId w:val="12"/>
  </w:num>
  <w:num w:numId="29">
    <w:abstractNumId w:val="6"/>
  </w:num>
  <w:num w:numId="30">
    <w:abstractNumId w:val="37"/>
  </w:num>
  <w:num w:numId="31">
    <w:abstractNumId w:val="15"/>
  </w:num>
  <w:num w:numId="32">
    <w:abstractNumId w:val="8"/>
  </w:num>
  <w:num w:numId="33">
    <w:abstractNumId w:val="36"/>
  </w:num>
  <w:num w:numId="34">
    <w:abstractNumId w:val="16"/>
  </w:num>
  <w:num w:numId="35">
    <w:abstractNumId w:val="14"/>
  </w:num>
  <w:num w:numId="36">
    <w:abstractNumId w:val="7"/>
  </w:num>
  <w:num w:numId="37">
    <w:abstractNumId w:val="1"/>
  </w:num>
  <w:num w:numId="38">
    <w:abstractNumId w:val="38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76BC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FF76BC2"/>
    <w:rsid w:val="7F9B715B"/>
    <w:rsid w:val="DFDF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nnapurna SIL" w:hAnsi="Annapurna SIL" w:eastAsia="AR PL SungtiL GB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201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2025-03-10T00:58:00Z</dcterms:created>
  <dc:creator>hlgsagar</dc:creator>
  <cp:lastModifiedBy>hlgsagar</cp:lastModifiedBy>
  <dcterms:modified xsi:type="dcterms:W3CDTF">2025-03-10T10:37:41Z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