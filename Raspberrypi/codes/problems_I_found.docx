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Problem 1</w:t>
      </w:r>
      <w:r>
        <w:rPr>
          <w:rFonts w:hint="default"/>
          <w:lang w:val="en-US"/>
        </w:rPr>
        <w:t xml:space="preserve">:  Produced when something eror occurred while writing to SD, so you need to start to make the partition of the sd card again, so follow the steps. </w:t>
      </w:r>
    </w:p>
    <w:p>
      <w:r>
        <w:drawing>
          <wp:inline distT="0" distB="0" distL="114300" distR="114300">
            <wp:extent cx="5272405" cy="1226820"/>
            <wp:effectExtent l="0" t="0" r="444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last entry shows that, the sd card inserted and, but it is not partitioned.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So you need to follow some commands to make it partitioned.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the coming process, since you do not know anything in much detail, keep pressign enter to it, then it keeps changing everytime.</w:t>
      </w:r>
    </w:p>
    <w:p>
      <w:r>
        <w:drawing>
          <wp:inline distT="0" distB="0" distL="114300" distR="114300">
            <wp:extent cx="5274310" cy="5397500"/>
            <wp:effectExtent l="0" t="0" r="25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009390"/>
            <wp:effectExtent l="0" t="0" r="889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4650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399915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258185"/>
            <wp:effectExtent l="0" t="0" r="508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91460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13050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After mounting you will see this after plugging and puttin it again. </w:t>
      </w:r>
    </w:p>
    <w:p>
      <w:r>
        <w:drawing>
          <wp:inline distT="0" distB="0" distL="114300" distR="114300">
            <wp:extent cx="2257425" cy="4457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command of lsblk, showed this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1432560"/>
            <wp:effectExtent l="0" t="0" r="508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623060"/>
            <wp:effectExtent l="0" t="0" r="889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Problem 2</w:t>
      </w:r>
      <w:r>
        <w:rPr>
          <w:rFonts w:hint="default"/>
          <w:lang w:val="en-US"/>
        </w:rPr>
        <w:t>:   Writing issue to the SD card.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3172460"/>
            <wp:effectExtent l="0" t="0" r="3810" b="889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66950"/>
            <wp:effectExtent l="0" t="0" r="444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 of lsblk</w:t>
      </w:r>
    </w:p>
    <w:p>
      <w:r>
        <w:drawing>
          <wp:inline distT="0" distB="0" distL="114300" distR="114300">
            <wp:extent cx="5267325" cy="794385"/>
            <wp:effectExtent l="0" t="0" r="9525" b="571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010920"/>
            <wp:effectExtent l="0" t="0" r="8890" b="1778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377690"/>
            <wp:effectExtent l="0" t="0" r="6985" b="381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419100"/>
            <wp:effectExtent l="0" t="0" r="8255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successful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lsblk, after that.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419100"/>
            <wp:effectExtent l="0" t="0" r="8255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621030"/>
            <wp:effectExtent l="0" t="0" r="5715" b="762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The output indicates that your SD card is successfully mounted and is currently empty. This is expected for a freshly formatted drive. Here are the next steps you can take to verify that everything works and start using it: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232785"/>
            <wp:effectExtent l="0" t="0" r="3810" b="571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Now it working properly, start using the rpi manager, boot the os to it.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Problem 3</w:t>
      </w:r>
    </w:p>
    <w:p>
      <w:r>
        <w:drawing>
          <wp:inline distT="0" distB="0" distL="114300" distR="114300">
            <wp:extent cx="5271770" cy="3532505"/>
            <wp:effectExtent l="0" t="0" r="5080" b="10795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912620"/>
            <wp:effectExtent l="0" t="0" r="4445" b="1143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Checking for the SD card failure: </w:t>
      </w:r>
    </w:p>
    <w:p>
      <w:r>
        <w:drawing>
          <wp:inline distT="0" distB="0" distL="114300" distR="114300">
            <wp:extent cx="5269865" cy="3531870"/>
            <wp:effectExtent l="0" t="0" r="6985" b="1143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10460"/>
            <wp:effectExtent l="0" t="0" r="4445" b="889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FORMATING THE SD CARD FORECFULLY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3381375"/>
            <wp:effectExtent l="0" t="0" r="8890" b="9525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EB Garamond 12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EB Garamond 12">
    <w:panose1 w:val="02020502060206020403"/>
    <w:charset w:val="00"/>
    <w:family w:val="auto"/>
    <w:pitch w:val="default"/>
    <w:sig w:usb0="E00002FF" w:usb1="5000E4FF" w:usb2="00000028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Annapurna SIL">
    <w:panose1 w:val="01000000000000000000"/>
    <w:charset w:val="00"/>
    <w:family w:val="auto"/>
    <w:pitch w:val="default"/>
    <w:sig w:usb0="A000807F" w:usb1="0000204B" w:usb2="00000000" w:usb3="00000000" w:csb0="00000001" w:csb1="00000000"/>
  </w:font>
  <w:font w:name="AR PL SungtiL GB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AR PL KaitiM Big5">
    <w:panose1 w:val="020B0609010101010101"/>
    <w:charset w:val="88"/>
    <w:family w:val="auto"/>
    <w:pitch w:val="default"/>
    <w:sig w:usb0="00000003" w:usb1="28880000" w:usb2="00000006" w:usb3="00000000" w:csb0="001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BED8A8"/>
    <w:multiLevelType w:val="singleLevel"/>
    <w:tmpl w:val="FDBED8A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DF1B55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C7616C1"/>
    <w:rsid w:val="2AD64E0C"/>
    <w:rsid w:val="317FBD92"/>
    <w:rsid w:val="3D3F30FD"/>
    <w:rsid w:val="4679DDC6"/>
    <w:rsid w:val="4EFBF025"/>
    <w:rsid w:val="503238FC"/>
    <w:rsid w:val="67DF1B55"/>
    <w:rsid w:val="69BE396A"/>
    <w:rsid w:val="6DFDBC82"/>
    <w:rsid w:val="77FD7AAA"/>
    <w:rsid w:val="7DB7B35A"/>
    <w:rsid w:val="7EFF7A41"/>
    <w:rsid w:val="B7FF895F"/>
    <w:rsid w:val="D7DFB96C"/>
    <w:rsid w:val="DFAE89E9"/>
    <w:rsid w:val="DFDF2F91"/>
    <w:rsid w:val="E29DFB07"/>
    <w:rsid w:val="E7FF126C"/>
    <w:rsid w:val="E9DF1B13"/>
    <w:rsid w:val="EB4D31A4"/>
    <w:rsid w:val="F93F06BB"/>
    <w:rsid w:val="FAFEA02E"/>
    <w:rsid w:val="FB9F6CE4"/>
    <w:rsid w:val="FFF91AFA"/>
    <w:rsid w:val="FFFFE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nnapurna SIL" w:hAnsi="Annapurna SIL" w:eastAsia="AR PL SungtiL GB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141</TotalTime>
  <ScaleCrop>false</ScaleCrop>
  <LinksUpToDate>false</LinksUpToDate>
  <CharactersWithSpaces>0</CharactersWithSpaces>
  <Application>WPS Office_11.1.0.11720_F1E327BC-269C-435d-A152-05C5408002CA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2025-03-26T04:20:00Z</dcterms:created>
  <dc:creator>hlgsagar</dc:creator>
  <cp:lastModifiedBy>hlgsagar</cp:lastModifiedBy>
  <dcterms:modified xsi:type="dcterms:W3CDTF">2025-03-26T09:27:05Z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1033-11.1.0.11720</vt:lpwstr>
  </property>
</Properties>
</file>